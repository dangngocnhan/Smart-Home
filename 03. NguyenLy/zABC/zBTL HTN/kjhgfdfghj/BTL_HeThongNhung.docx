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tbl>
      <w:tblPr>
        <w:tblStyle w:val="51"/>
        <w:tblW w:w="8728" w:type="dxa"/>
        <w:tblInd w:w="0"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115" w:type="dxa"/>
          <w:bottom w:w="0" w:type="dxa"/>
          <w:right w:w="115" w:type="dxa"/>
        </w:tblCellMar>
      </w:tblPr>
      <w:tblGrid>
        <w:gridCol w:w="8728"/>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115" w:type="dxa"/>
            <w:bottom w:w="0" w:type="dxa"/>
            <w:right w:w="115" w:type="dxa"/>
          </w:tblCellMar>
        </w:tblPrEx>
        <w:trPr>
          <w:trHeight w:val="13269" w:hRule="atLeast"/>
        </w:trPr>
        <w:tc>
          <w:tcPr>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BỘ GIÁO DỤC VÀ ĐÀO TẠO</w:t>
            </w:r>
            <w:r>
              <mc:AlternateContent>
                <mc:Choice Requires="wps">
                  <w:drawing>
                    <wp:anchor distT="0" distB="0" distL="114300" distR="114300" simplePos="0" relativeHeight="251659264" behindDoc="0" locked="0" layoutInCell="1" allowOverlap="1">
                      <wp:simplePos x="0" y="0"/>
                      <wp:positionH relativeFrom="column">
                        <wp:posOffset>-1015365</wp:posOffset>
                      </wp:positionH>
                      <wp:positionV relativeFrom="paragraph">
                        <wp:posOffset>-24765</wp:posOffset>
                      </wp:positionV>
                      <wp:extent cx="762000" cy="8505825"/>
                      <wp:effectExtent l="0" t="0" r="0" b="0"/>
                      <wp:wrapNone/>
                      <wp:docPr id="4" name="Rectangles 4"/>
                      <wp:cNvGraphicFramePr/>
                      <a:graphic xmlns:a="http://schemas.openxmlformats.org/drawingml/2006/main">
                        <a:graphicData uri="http://schemas.microsoft.com/office/word/2010/wordprocessingShape">
                          <wps:wsp>
                            <wps:cNvSpPr/>
                            <wps:spPr>
                              <a:xfrm rot="5400000">
                                <a:off x="1566000" y="3403763"/>
                                <a:ext cx="7560000" cy="752475"/>
                              </a:xfrm>
                              <a:prstGeom prst="rect">
                                <a:avLst/>
                              </a:prstGeom>
                              <a:solidFill>
                                <a:srgbClr val="FFFFFF"/>
                              </a:solidFill>
                              <a:ln w="9525" cap="flat" cmpd="sng">
                                <a:solidFill>
                                  <a:srgbClr val="000000"/>
                                </a:solidFill>
                                <a:prstDash val="solid"/>
                                <a:round/>
                                <a:headEnd type="none" w="sm" len="sm"/>
                                <a:tailEnd type="none" w="sm" len="sm"/>
                              </a:ln>
                            </wps:spPr>
                            <wps:txbx>
                              <w:txbxContent>
                                <w:p>
                                  <w:pPr>
                                    <w:spacing w:before="120" w:after="0" w:line="360" w:lineRule="auto"/>
                                    <w:ind w:left="0" w:right="0" w:firstLine="567"/>
                                    <w:jc w:val="both"/>
                                  </w:pPr>
                                  <w:r>
                                    <w:rPr>
                                      <w:rFonts w:ascii="Times New Roman" w:hAnsi="Times New Roman" w:eastAsia="Times New Roman" w:cs="Times New Roman"/>
                                      <w:b w:val="0"/>
                                      <w:i w:val="0"/>
                                      <w:smallCaps w:val="0"/>
                                      <w:strike w:val="0"/>
                                      <w:color w:val="000000"/>
                                      <w:sz w:val="26"/>
                                      <w:vertAlign w:val="baseline"/>
                                    </w:rPr>
                                    <w:t xml:space="preserve">&lt;HỌ VÀ TÊN TÁC GIẢ&gt; </w:t>
                                  </w:r>
                                  <w:r>
                                    <w:rPr>
                                      <w:rFonts w:ascii="Times New Roman" w:hAnsi="Times New Roman" w:eastAsia="Times New Roman" w:cs="Times New Roman"/>
                                      <w:b w:val="0"/>
                                      <w:i w:val="0"/>
                                      <w:smallCaps w:val="0"/>
                                      <w:strike w:val="0"/>
                                      <w:color w:val="000000"/>
                                      <w:sz w:val="26"/>
                                      <w:vertAlign w:val="baseline"/>
                                    </w:rPr>
                                    <w:tab/>
                                    <w:t xml:space="preserve">    </w:t>
                                  </w:r>
                                  <w:r>
                                    <w:rPr>
                                      <w:rFonts w:ascii="Times New Roman" w:hAnsi="Times New Roman" w:eastAsia="Times New Roman" w:cs="Times New Roman"/>
                                      <w:b w:val="0"/>
                                      <w:i w:val="0"/>
                                      <w:smallCaps w:val="0"/>
                                      <w:strike w:val="0"/>
                                      <w:color w:val="000000"/>
                                      <w:sz w:val="26"/>
                                      <w:vertAlign w:val="baseline"/>
                                    </w:rPr>
                                    <w:tab/>
                                    <w:t/>
                                  </w:r>
                                  <w:r>
                                    <w:rPr>
                                      <w:rFonts w:ascii="Times New Roman" w:hAnsi="Times New Roman" w:eastAsia="Times New Roman" w:cs="Times New Roman"/>
                                      <w:b w:val="0"/>
                                      <w:i w:val="0"/>
                                      <w:smallCaps w:val="0"/>
                                      <w:strike w:val="0"/>
                                      <w:color w:val="000000"/>
                                      <w:sz w:val="26"/>
                                      <w:vertAlign w:val="baseline"/>
                                    </w:rPr>
                                    <w:tab/>
                                    <w:t/>
                                  </w:r>
                                  <w:r>
                                    <w:rPr>
                                      <w:rFonts w:ascii="Times New Roman" w:hAnsi="Times New Roman" w:eastAsia="Times New Roman" w:cs="Times New Roman"/>
                                      <w:b w:val="0"/>
                                      <w:i w:val="0"/>
                                      <w:smallCaps w:val="0"/>
                                      <w:strike w:val="0"/>
                                      <w:color w:val="000000"/>
                                      <w:sz w:val="26"/>
                                      <w:vertAlign w:val="baseline"/>
                                    </w:rPr>
                                    <w:tab/>
                                    <w:t xml:space="preserve"> &lt;TÊN ĐỀ TÀI&gt;</w:t>
                                  </w:r>
                                  <w:r>
                                    <w:rPr>
                                      <w:rFonts w:ascii="Times New Roman" w:hAnsi="Times New Roman" w:eastAsia="Times New Roman" w:cs="Times New Roman"/>
                                      <w:b w:val="0"/>
                                      <w:i w:val="0"/>
                                      <w:smallCaps w:val="0"/>
                                      <w:strike w:val="0"/>
                                      <w:color w:val="000000"/>
                                      <w:sz w:val="26"/>
                                      <w:vertAlign w:val="baseline"/>
                                    </w:rPr>
                                    <w:tab/>
                                    <w:t/>
                                  </w:r>
                                  <w:r>
                                    <w:rPr>
                                      <w:rFonts w:ascii="Times New Roman" w:hAnsi="Times New Roman" w:eastAsia="Times New Roman" w:cs="Times New Roman"/>
                                      <w:b w:val="0"/>
                                      <w:i w:val="0"/>
                                      <w:smallCaps w:val="0"/>
                                      <w:strike w:val="0"/>
                                      <w:color w:val="000000"/>
                                      <w:sz w:val="26"/>
                                      <w:vertAlign w:val="baseline"/>
                                    </w:rPr>
                                    <w:tab/>
                                    <w:t/>
                                  </w:r>
                                  <w:r>
                                    <w:rPr>
                                      <w:rFonts w:ascii="Times New Roman" w:hAnsi="Times New Roman" w:eastAsia="Times New Roman" w:cs="Times New Roman"/>
                                      <w:b w:val="0"/>
                                      <w:i w:val="0"/>
                                      <w:smallCaps w:val="0"/>
                                      <w:strike w:val="0"/>
                                      <w:color w:val="000000"/>
                                      <w:sz w:val="26"/>
                                      <w:vertAlign w:val="baseline"/>
                                    </w:rPr>
                                    <w:tab/>
                                    <w:t/>
                                  </w:r>
                                  <w:r>
                                    <w:rPr>
                                      <w:rFonts w:ascii="Times New Roman" w:hAnsi="Times New Roman" w:eastAsia="Times New Roman" w:cs="Times New Roman"/>
                                      <w:b w:val="0"/>
                                      <w:i w:val="0"/>
                                      <w:smallCaps w:val="0"/>
                                      <w:strike w:val="0"/>
                                      <w:color w:val="000000"/>
                                      <w:sz w:val="26"/>
                                      <w:vertAlign w:val="baseline"/>
                                    </w:rPr>
                                    <w:tab/>
                                    <w:t/>
                                  </w:r>
                                  <w:r>
                                    <w:rPr>
                                      <w:rFonts w:ascii="Times New Roman" w:hAnsi="Times New Roman" w:eastAsia="Times New Roman" w:cs="Times New Roman"/>
                                      <w:b w:val="0"/>
                                      <w:i w:val="0"/>
                                      <w:smallCaps w:val="0"/>
                                      <w:strike w:val="0"/>
                                      <w:color w:val="000000"/>
                                      <w:sz w:val="26"/>
                                      <w:vertAlign w:val="baseline"/>
                                    </w:rPr>
                                    <w:tab/>
                                    <w:t/>
                                  </w:r>
                                  <w:r>
                                    <w:rPr>
                                      <w:rFonts w:ascii="Times New Roman" w:hAnsi="Times New Roman" w:eastAsia="Times New Roman" w:cs="Times New Roman"/>
                                      <w:b w:val="0"/>
                                      <w:i w:val="0"/>
                                      <w:smallCaps w:val="0"/>
                                      <w:strike w:val="0"/>
                                      <w:color w:val="000000"/>
                                      <w:sz w:val="26"/>
                                      <w:vertAlign w:val="baseline"/>
                                    </w:rPr>
                                    <w:tab/>
                                    <w:t/>
                                  </w:r>
                                  <w:r>
                                    <w:rPr>
                                      <w:rFonts w:ascii="Times New Roman" w:hAnsi="Times New Roman" w:eastAsia="Times New Roman" w:cs="Times New Roman"/>
                                      <w:b w:val="0"/>
                                      <w:i w:val="0"/>
                                      <w:smallCaps w:val="0"/>
                                      <w:strike w:val="0"/>
                                      <w:color w:val="000000"/>
                                      <w:sz w:val="26"/>
                                      <w:vertAlign w:val="baseline"/>
                                    </w:rPr>
                                    <w:tab/>
                                    <w:t xml:space="preserve"> 2019</w:t>
                                  </w:r>
                                </w:p>
                              </w:txbxContent>
                            </wps:txbx>
                            <wps:bodyPr spcFirstLastPara="1" wrap="square" lIns="91425" tIns="45700" rIns="91425" bIns="45700" anchor="ctr" anchorCtr="0">
                              <a:noAutofit/>
                            </wps:bodyPr>
                          </wps:wsp>
                        </a:graphicData>
                      </a:graphic>
                    </wp:anchor>
                  </w:drawing>
                </mc:Choice>
                <mc:Fallback>
                  <w:pict>
                    <v:rect id="_x0000_s1026" o:spid="_x0000_s1026" o:spt="1" style="position:absolute;left:0pt;margin-left:-79.95pt;margin-top:-1.95pt;height:669.75pt;width:60pt;rotation:5898240f;z-index:251659264;v-text-anchor:middle;mso-width-relative:page;mso-height-relative:page;" fillcolor="#FFFFFF" filled="t" stroked="t" coordsize="21600,21600" o:gfxdata="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AzObB2QAAAAwBAAAPAAAA&#10;AAAAAAEAIAAAACIAAABkcnMvZG93bnJldi54bWxQSwECFAAUAAAACACHTuJAFdewB00CAADDBAAA&#10;DgAAAAAAAAABACAAAAAoAQAAZHJzL2Uyb0RvYy54bWxQSwUGAAAAAAYABgBZAQAA5wUAAAAA&#10;">
                      <v:fill on="t" focussize="0,0"/>
                      <v:stroke color="#000000" joinstyle="round" startarrowwidth="narrow" startarrowlength="short" endarrowwidth="narrow" endarrowlength="short"/>
                      <v:imagedata o:title=""/>
                      <o:lock v:ext="edit" aspectratio="f"/>
                      <v:textbox inset="7.1988188976378pt,3.59842519685039pt,7.1988188976378pt,3.59842519685039pt">
                        <w:txbxContent>
                          <w:p>
                            <w:pPr>
                              <w:spacing w:before="120" w:after="0" w:line="360" w:lineRule="auto"/>
                              <w:ind w:left="0" w:right="0" w:firstLine="567"/>
                              <w:jc w:val="both"/>
                            </w:pPr>
                            <w:r>
                              <w:rPr>
                                <w:rFonts w:ascii="Times New Roman" w:hAnsi="Times New Roman" w:eastAsia="Times New Roman" w:cs="Times New Roman"/>
                                <w:b w:val="0"/>
                                <w:i w:val="0"/>
                                <w:smallCaps w:val="0"/>
                                <w:strike w:val="0"/>
                                <w:color w:val="000000"/>
                                <w:sz w:val="26"/>
                                <w:vertAlign w:val="baseline"/>
                              </w:rPr>
                              <w:t xml:space="preserve">&lt;HỌ VÀ TÊN TÁC GIẢ&gt; </w:t>
                            </w:r>
                            <w:r>
                              <w:rPr>
                                <w:rFonts w:ascii="Times New Roman" w:hAnsi="Times New Roman" w:eastAsia="Times New Roman" w:cs="Times New Roman"/>
                                <w:b w:val="0"/>
                                <w:i w:val="0"/>
                                <w:smallCaps w:val="0"/>
                                <w:strike w:val="0"/>
                                <w:color w:val="000000"/>
                                <w:sz w:val="26"/>
                                <w:vertAlign w:val="baseline"/>
                              </w:rPr>
                              <w:tab/>
                              <w:t xml:space="preserve">    </w:t>
                            </w:r>
                            <w:r>
                              <w:rPr>
                                <w:rFonts w:ascii="Times New Roman" w:hAnsi="Times New Roman" w:eastAsia="Times New Roman" w:cs="Times New Roman"/>
                                <w:b w:val="0"/>
                                <w:i w:val="0"/>
                                <w:smallCaps w:val="0"/>
                                <w:strike w:val="0"/>
                                <w:color w:val="000000"/>
                                <w:sz w:val="26"/>
                                <w:vertAlign w:val="baseline"/>
                              </w:rPr>
                              <w:tab/>
                              <w:t/>
                            </w:r>
                            <w:r>
                              <w:rPr>
                                <w:rFonts w:ascii="Times New Roman" w:hAnsi="Times New Roman" w:eastAsia="Times New Roman" w:cs="Times New Roman"/>
                                <w:b w:val="0"/>
                                <w:i w:val="0"/>
                                <w:smallCaps w:val="0"/>
                                <w:strike w:val="0"/>
                                <w:color w:val="000000"/>
                                <w:sz w:val="26"/>
                                <w:vertAlign w:val="baseline"/>
                              </w:rPr>
                              <w:tab/>
                              <w:t/>
                            </w:r>
                            <w:r>
                              <w:rPr>
                                <w:rFonts w:ascii="Times New Roman" w:hAnsi="Times New Roman" w:eastAsia="Times New Roman" w:cs="Times New Roman"/>
                                <w:b w:val="0"/>
                                <w:i w:val="0"/>
                                <w:smallCaps w:val="0"/>
                                <w:strike w:val="0"/>
                                <w:color w:val="000000"/>
                                <w:sz w:val="26"/>
                                <w:vertAlign w:val="baseline"/>
                              </w:rPr>
                              <w:tab/>
                              <w:t xml:space="preserve"> &lt;TÊN ĐỀ TÀI&gt;</w:t>
                            </w:r>
                            <w:r>
                              <w:rPr>
                                <w:rFonts w:ascii="Times New Roman" w:hAnsi="Times New Roman" w:eastAsia="Times New Roman" w:cs="Times New Roman"/>
                                <w:b w:val="0"/>
                                <w:i w:val="0"/>
                                <w:smallCaps w:val="0"/>
                                <w:strike w:val="0"/>
                                <w:color w:val="000000"/>
                                <w:sz w:val="26"/>
                                <w:vertAlign w:val="baseline"/>
                              </w:rPr>
                              <w:tab/>
                              <w:t/>
                            </w:r>
                            <w:r>
                              <w:rPr>
                                <w:rFonts w:ascii="Times New Roman" w:hAnsi="Times New Roman" w:eastAsia="Times New Roman" w:cs="Times New Roman"/>
                                <w:b w:val="0"/>
                                <w:i w:val="0"/>
                                <w:smallCaps w:val="0"/>
                                <w:strike w:val="0"/>
                                <w:color w:val="000000"/>
                                <w:sz w:val="26"/>
                                <w:vertAlign w:val="baseline"/>
                              </w:rPr>
                              <w:tab/>
                              <w:t/>
                            </w:r>
                            <w:r>
                              <w:rPr>
                                <w:rFonts w:ascii="Times New Roman" w:hAnsi="Times New Roman" w:eastAsia="Times New Roman" w:cs="Times New Roman"/>
                                <w:b w:val="0"/>
                                <w:i w:val="0"/>
                                <w:smallCaps w:val="0"/>
                                <w:strike w:val="0"/>
                                <w:color w:val="000000"/>
                                <w:sz w:val="26"/>
                                <w:vertAlign w:val="baseline"/>
                              </w:rPr>
                              <w:tab/>
                              <w:t/>
                            </w:r>
                            <w:r>
                              <w:rPr>
                                <w:rFonts w:ascii="Times New Roman" w:hAnsi="Times New Roman" w:eastAsia="Times New Roman" w:cs="Times New Roman"/>
                                <w:b w:val="0"/>
                                <w:i w:val="0"/>
                                <w:smallCaps w:val="0"/>
                                <w:strike w:val="0"/>
                                <w:color w:val="000000"/>
                                <w:sz w:val="26"/>
                                <w:vertAlign w:val="baseline"/>
                              </w:rPr>
                              <w:tab/>
                              <w:t/>
                            </w:r>
                            <w:r>
                              <w:rPr>
                                <w:rFonts w:ascii="Times New Roman" w:hAnsi="Times New Roman" w:eastAsia="Times New Roman" w:cs="Times New Roman"/>
                                <w:b w:val="0"/>
                                <w:i w:val="0"/>
                                <w:smallCaps w:val="0"/>
                                <w:strike w:val="0"/>
                                <w:color w:val="000000"/>
                                <w:sz w:val="26"/>
                                <w:vertAlign w:val="baseline"/>
                              </w:rPr>
                              <w:tab/>
                              <w:t/>
                            </w:r>
                            <w:r>
                              <w:rPr>
                                <w:rFonts w:ascii="Times New Roman" w:hAnsi="Times New Roman" w:eastAsia="Times New Roman" w:cs="Times New Roman"/>
                                <w:b w:val="0"/>
                                <w:i w:val="0"/>
                                <w:smallCaps w:val="0"/>
                                <w:strike w:val="0"/>
                                <w:color w:val="000000"/>
                                <w:sz w:val="26"/>
                                <w:vertAlign w:val="baseline"/>
                              </w:rPr>
                              <w:tab/>
                              <w:t/>
                            </w:r>
                            <w:r>
                              <w:rPr>
                                <w:rFonts w:ascii="Times New Roman" w:hAnsi="Times New Roman" w:eastAsia="Times New Roman" w:cs="Times New Roman"/>
                                <w:b w:val="0"/>
                                <w:i w:val="0"/>
                                <w:smallCaps w:val="0"/>
                                <w:strike w:val="0"/>
                                <w:color w:val="000000"/>
                                <w:sz w:val="26"/>
                                <w:vertAlign w:val="baseline"/>
                              </w:rPr>
                              <w:tab/>
                              <w:t xml:space="preserve"> 2019</w:t>
                            </w:r>
                          </w:p>
                        </w:txbxContent>
                      </v:textbox>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4686300</wp:posOffset>
                      </wp:positionH>
                      <wp:positionV relativeFrom="paragraph">
                        <wp:posOffset>-494665</wp:posOffset>
                      </wp:positionV>
                      <wp:extent cx="1266825" cy="476250"/>
                      <wp:effectExtent l="0" t="0" r="0" b="0"/>
                      <wp:wrapNone/>
                      <wp:docPr id="5" name="Rectangles 5"/>
                      <wp:cNvGraphicFramePr/>
                      <a:graphic xmlns:a="http://schemas.openxmlformats.org/drawingml/2006/main">
                        <a:graphicData uri="http://schemas.microsoft.com/office/word/2010/wordprocessingShape">
                          <wps:wsp>
                            <wps:cNvSpPr/>
                            <wps:spPr>
                              <a:xfrm>
                                <a:off x="4717350" y="3546638"/>
                                <a:ext cx="1257300" cy="466725"/>
                              </a:xfrm>
                              <a:prstGeom prst="rect">
                                <a:avLst/>
                              </a:prstGeom>
                              <a:noFill/>
                              <a:ln>
                                <a:noFill/>
                              </a:ln>
                            </wps:spPr>
                            <wps:txbx>
                              <w:txbxContent>
                                <w:p>
                                  <w:pPr>
                                    <w:spacing w:before="120" w:after="0" w:line="360" w:lineRule="auto"/>
                                    <w:ind w:left="0" w:right="0" w:firstLine="567"/>
                                    <w:jc w:val="both"/>
                                  </w:pPr>
                                  <w:r>
                                    <w:rPr>
                                      <w:rFonts w:ascii="Times New Roman" w:hAnsi="Times New Roman" w:eastAsia="Times New Roman" w:cs="Times New Roman"/>
                                      <w:b/>
                                      <w:i w:val="0"/>
                                      <w:smallCaps w:val="0"/>
                                      <w:strike w:val="0"/>
                                      <w:color w:val="000000"/>
                                      <w:sz w:val="26"/>
                                      <w:vertAlign w:val="baseline"/>
                                    </w:rPr>
                                    <w:t>Mẫu số 4</w:t>
                                  </w:r>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369pt;margin-top:-38.95pt;height:37.5pt;width:99.75pt;z-index:251659264;mso-width-relative:page;mso-height-relative:page;" filled="f" stroked="f" coordsize="21600,21600" o:gfxdata="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AKF3i7XAAAA&#10;CgEAAA8AAAAAAAAAAQAgAAAAIgAAAGRycy9kb3ducmV2LnhtbFBLAQIUABQAAAAIAIdO4kDAdn2f&#10;5QEAAM8DAAAOAAAAAAAAAAEAIAAAACYBAABkcnMvZTJvRG9jLnhtbFBLBQYAAAAABgAGAFkBAAB9&#10;BQAAAAA=&#10;">
                      <v:fill on="f" focussize="0,0"/>
                      <v:stroke on="f"/>
                      <v:imagedata o:title=""/>
                      <o:lock v:ext="edit" aspectratio="f"/>
                      <v:textbox inset="7.1988188976378pt,3.59842519685039pt,7.1988188976378pt,3.59842519685039pt">
                        <w:txbxContent>
                          <w:p>
                            <w:pPr>
                              <w:spacing w:before="120" w:after="0" w:line="360" w:lineRule="auto"/>
                              <w:ind w:left="0" w:right="0" w:firstLine="567"/>
                              <w:jc w:val="both"/>
                            </w:pPr>
                            <w:r>
                              <w:rPr>
                                <w:rFonts w:ascii="Times New Roman" w:hAnsi="Times New Roman" w:eastAsia="Times New Roman" w:cs="Times New Roman"/>
                                <w:b/>
                                <w:i w:val="0"/>
                                <w:smallCaps w:val="0"/>
                                <w:strike w:val="0"/>
                                <w:color w:val="000000"/>
                                <w:sz w:val="26"/>
                                <w:vertAlign w:val="baseline"/>
                              </w:rPr>
                              <w:t>Mẫu số 4</w:t>
                            </w:r>
                          </w:p>
                        </w:txbxContent>
                      </v:textbox>
                    </v:rect>
                  </w:pict>
                </mc:Fallback>
              </mc:AlternateConten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TRƯỜNG ĐẠI HỌC SƯ PHẠM KỸ THUẬT HƯNG YÊN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0" w:after="0" w:line="360" w:lineRule="auto"/>
              <w:ind w:left="0" w:right="0"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&lt;HỌ VÀ TÊN TÁC GIẢ&gt;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0" w:after="0" w:line="360" w:lineRule="auto"/>
              <w:ind w:left="0" w:right="0" w:firstLine="0"/>
              <w:jc w:val="center"/>
              <w:rPr>
                <w:rFonts w:ascii="Times New Roman" w:hAnsi="Times New Roman" w:eastAsia="Times New Roman" w:cs="Times New Roman"/>
                <w:b/>
                <w:i w:val="0"/>
                <w:smallCaps w:val="0"/>
                <w:strike w:val="0"/>
                <w:color w:val="000000"/>
                <w:sz w:val="36"/>
                <w:szCs w:val="36"/>
                <w:u w:val="none"/>
                <w:shd w:val="clear" w:fill="auto"/>
                <w:vertAlign w:val="baseline"/>
              </w:rPr>
            </w:pPr>
            <w:r>
              <w:rPr>
                <w:rFonts w:ascii="Times New Roman" w:hAnsi="Times New Roman" w:eastAsia="Times New Roman" w:cs="Times New Roman"/>
                <w:b/>
                <w:i w:val="0"/>
                <w:smallCaps w:val="0"/>
                <w:strike w:val="0"/>
                <w:color w:val="000000"/>
                <w:sz w:val="36"/>
                <w:szCs w:val="36"/>
                <w:u w:val="none"/>
                <w:shd w:val="clear" w:fill="auto"/>
                <w:vertAlign w:val="baseline"/>
                <w:rtl w:val="0"/>
              </w:rPr>
              <w:t xml:space="preserve">&lt;TÊN ĐỀ TÀI CÓ THỂ TRÌNH BÀY </w:t>
            </w:r>
            <w:r>
              <w:rPr>
                <w:rFonts w:ascii="Times New Roman" w:hAnsi="Times New Roman" w:eastAsia="Times New Roman" w:cs="Times New Roman"/>
                <w:b/>
                <w:i w:val="0"/>
                <w:smallCaps w:val="0"/>
                <w:strike w:val="0"/>
                <w:color w:val="000000"/>
                <w:sz w:val="36"/>
                <w:szCs w:val="36"/>
                <w:u w:val="none"/>
                <w:shd w:val="clear" w:fill="auto"/>
                <w:vertAlign w:val="baseline"/>
                <w:rtl w:val="0"/>
              </w:rPr>
              <w:br w:type="textWrapping"/>
            </w:r>
            <w:r>
              <w:rPr>
                <w:rFonts w:ascii="Times New Roman" w:hAnsi="Times New Roman" w:eastAsia="Times New Roman" w:cs="Times New Roman"/>
                <w:b/>
                <w:i w:val="0"/>
                <w:smallCaps w:val="0"/>
                <w:strike w:val="0"/>
                <w:color w:val="000000"/>
                <w:sz w:val="36"/>
                <w:szCs w:val="36"/>
                <w:u w:val="none"/>
                <w:shd w:val="clear" w:fill="auto"/>
                <w:vertAlign w:val="baseline"/>
                <w:rtl w:val="0"/>
              </w:rPr>
              <w:t>TRÊN NHIỀU DÒNG&gt;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600" w:after="0" w:line="240" w:lineRule="auto"/>
              <w:ind w:left="0" w:right="0" w:firstLine="0"/>
              <w:jc w:val="center"/>
              <w:rPr>
                <w:rFonts w:ascii="Times New Roman" w:hAnsi="Times New Roman" w:eastAsia="Times New Roman" w:cs="Times New Roman"/>
                <w:b/>
                <w:i w:val="0"/>
                <w:smallCaps w:val="0"/>
                <w:strike w:val="0"/>
                <w:color w:val="000000"/>
                <w:sz w:val="40"/>
                <w:szCs w:val="40"/>
                <w:u w:val="none"/>
                <w:shd w:val="clear" w:fill="auto"/>
                <w:vertAlign w:val="baseline"/>
              </w:rPr>
            </w:pPr>
            <w:r>
              <w:rPr>
                <w:rFonts w:ascii="Times New Roman" w:hAnsi="Times New Roman" w:eastAsia="Times New Roman" w:cs="Times New Roman"/>
                <w:b/>
                <w:i w:val="0"/>
                <w:smallCaps w:val="0"/>
                <w:strike w:val="0"/>
                <w:color w:val="000000"/>
                <w:sz w:val="40"/>
                <w:szCs w:val="40"/>
                <w:u w:val="none"/>
                <w:shd w:val="clear" w:fill="auto"/>
                <w:vertAlign w:val="baseline"/>
                <w:rtl w:val="0"/>
              </w:rPr>
              <w:t>ĐỒ ÁN MÔN HỌC 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000" w:after="0" w:line="240" w:lineRule="auto"/>
              <w:ind w:left="0" w:right="0" w:firstLine="0"/>
              <w:jc w:val="center"/>
              <w:rPr>
                <w:rFonts w:ascii="Times New Roman" w:hAnsi="Times New Roman" w:eastAsia="Times New Roman" w:cs="Times New Roman"/>
                <w:b/>
                <w:i w:val="0"/>
                <w:smallCaps w:val="0"/>
                <w:strike w:val="0"/>
                <w:color w:val="000000"/>
                <w:sz w:val="26"/>
                <w:szCs w:val="26"/>
                <w:u w:val="none"/>
                <w:shd w:val="clear" w:fill="auto"/>
                <w:vertAlign w:val="baseline"/>
              </w:rPr>
            </w:pPr>
            <w:r>
              <w:rPr>
                <w:rFonts w:ascii="Times New Roman" w:hAnsi="Times New Roman" w:eastAsia="Times New Roman" w:cs="Times New Roman"/>
                <w:b/>
                <w:i w:val="0"/>
                <w:smallCaps w:val="0"/>
                <w:strike w:val="0"/>
                <w:color w:val="000000"/>
                <w:sz w:val="26"/>
                <w:szCs w:val="26"/>
                <w:u w:val="none"/>
                <w:shd w:val="clear" w:fill="auto"/>
                <w:vertAlign w:val="baseline"/>
                <w:rtl w:val="0"/>
              </w:rPr>
              <w:t>HƯNG YÊN - 202</w:t>
            </w:r>
            <w:r>
              <w:rPr>
                <w:b/>
                <w:rtl w:val="0"/>
              </w:rPr>
              <w:t>2</w:t>
            </w:r>
          </w:p>
        </w:tc>
      </w:tr>
    </w:tbl>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276"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sectPr>
          <w:headerReference r:id="rId5" w:type="default"/>
          <w:footerReference r:id="rId6" w:type="default"/>
          <w:pgSz w:w="11907" w:h="16840"/>
          <w:pgMar w:top="1701" w:right="1134" w:bottom="1701" w:left="1985" w:header="720" w:footer="720" w:gutter="0"/>
          <w:pgNumType w:start="1"/>
          <w:cols w:space="720" w:num="1"/>
          <w:titlePg/>
        </w:sect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tbl>
      <w:tblPr>
        <w:tblStyle w:val="52"/>
        <w:tblW w:w="8728" w:type="dxa"/>
        <w:tblInd w:w="0"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115" w:type="dxa"/>
          <w:bottom w:w="0" w:type="dxa"/>
          <w:right w:w="115" w:type="dxa"/>
        </w:tblCellMar>
      </w:tblPr>
      <w:tblGrid>
        <w:gridCol w:w="8728"/>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115" w:type="dxa"/>
            <w:bottom w:w="0" w:type="dxa"/>
            <w:right w:w="115" w:type="dxa"/>
          </w:tblCellMar>
        </w:tblPrEx>
        <w:trPr>
          <w:trHeight w:val="13269" w:hRule="atLeast"/>
        </w:trPr>
        <w:tc>
          <w:tcPr>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BỘ GIÁO DỤC VÀ ĐÀO TẠO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TRƯỜNG ĐẠI HỌC SƯ PHẠM KỸ THUẬT HƯNG YÊN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&lt;HỌ VÀ TÊN TÁC GIẢ&gt;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0" w:after="0" w:line="360" w:lineRule="auto"/>
              <w:ind w:left="0" w:right="0" w:firstLine="0"/>
              <w:jc w:val="center"/>
              <w:rPr>
                <w:rFonts w:ascii="Times New Roman" w:hAnsi="Times New Roman" w:eastAsia="Times New Roman" w:cs="Times New Roman"/>
                <w:b/>
                <w:i w:val="0"/>
                <w:smallCaps w:val="0"/>
                <w:strike w:val="0"/>
                <w:color w:val="000000"/>
                <w:sz w:val="36"/>
                <w:szCs w:val="36"/>
                <w:u w:val="none"/>
                <w:shd w:val="clear" w:fill="auto"/>
                <w:vertAlign w:val="baseline"/>
              </w:rPr>
            </w:pPr>
            <w:r>
              <w:rPr>
                <w:rFonts w:ascii="Times New Roman" w:hAnsi="Times New Roman" w:eastAsia="Times New Roman" w:cs="Times New Roman"/>
                <w:b/>
                <w:i w:val="0"/>
                <w:smallCaps w:val="0"/>
                <w:strike w:val="0"/>
                <w:color w:val="000000"/>
                <w:sz w:val="36"/>
                <w:szCs w:val="36"/>
                <w:u w:val="none"/>
                <w:shd w:val="clear" w:fill="auto"/>
                <w:vertAlign w:val="baseline"/>
                <w:rtl w:val="0"/>
              </w:rPr>
              <w:t xml:space="preserve">&lt;TÊN ĐỀ TÀI CÓ THỂ TRÌNH BÀY </w:t>
            </w:r>
            <w:r>
              <w:rPr>
                <w:rFonts w:ascii="Times New Roman" w:hAnsi="Times New Roman" w:eastAsia="Times New Roman" w:cs="Times New Roman"/>
                <w:b/>
                <w:i w:val="0"/>
                <w:smallCaps w:val="0"/>
                <w:strike w:val="0"/>
                <w:color w:val="000000"/>
                <w:sz w:val="36"/>
                <w:szCs w:val="36"/>
                <w:u w:val="none"/>
                <w:shd w:val="clear" w:fill="auto"/>
                <w:vertAlign w:val="baseline"/>
                <w:rtl w:val="0"/>
              </w:rPr>
              <w:br w:type="textWrapping"/>
            </w:r>
            <w:r>
              <w:rPr>
                <w:rFonts w:ascii="Times New Roman" w:hAnsi="Times New Roman" w:eastAsia="Times New Roman" w:cs="Times New Roman"/>
                <w:b/>
                <w:i w:val="0"/>
                <w:smallCaps w:val="0"/>
                <w:strike w:val="0"/>
                <w:color w:val="000000"/>
                <w:sz w:val="36"/>
                <w:szCs w:val="36"/>
                <w:u w:val="none"/>
                <w:shd w:val="clear" w:fill="auto"/>
                <w:vertAlign w:val="baseline"/>
                <w:rtl w:val="0"/>
              </w:rPr>
              <w:t>TRÊN NHIỀU DÒNG&gt;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400" w:after="0" w:line="240" w:lineRule="auto"/>
              <w:ind w:left="0" w:right="0" w:firstLine="0"/>
              <w:jc w:val="center"/>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NGÀNH: CÔNG NGHỆ THÔNG TIN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0" w:right="0" w:firstLine="0"/>
              <w:jc w:val="center"/>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CHUYÊN NGÀNH: CÔNG NGHỆ MÁY TÍNH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0" w:right="0" w:firstLine="0"/>
              <w:jc w:val="center"/>
              <w:rPr>
                <w:rFonts w:ascii="Times New Roman" w:hAnsi="Times New Roman" w:eastAsia="Times New Roman" w:cs="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0" w:right="0" w:firstLine="0"/>
              <w:jc w:val="center"/>
              <w:rPr>
                <w:rFonts w:ascii="Times New Roman" w:hAnsi="Times New Roman" w:eastAsia="Times New Roman" w:cs="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0" w:right="0" w:firstLine="0"/>
              <w:jc w:val="center"/>
              <w:rPr>
                <w:rFonts w:ascii="Times New Roman" w:hAnsi="Times New Roman" w:eastAsia="Times New Roman" w:cs="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0" w:right="0" w:firstLine="0"/>
              <w:jc w:val="center"/>
              <w:rPr>
                <w:rFonts w:ascii="Times New Roman" w:hAnsi="Times New Roman" w:eastAsia="Times New Roman" w:cs="Times New Roman"/>
                <w:b/>
                <w:i w:val="0"/>
                <w:smallCaps w:val="0"/>
                <w:strike w:val="0"/>
                <w:color w:val="000000"/>
                <w:sz w:val="40"/>
                <w:szCs w:val="40"/>
                <w:u w:val="none"/>
                <w:shd w:val="clear" w:fill="auto"/>
                <w:vertAlign w:val="baseline"/>
              </w:rPr>
            </w:pPr>
            <w:r>
              <w:rPr>
                <w:rFonts w:ascii="Times New Roman" w:hAnsi="Times New Roman" w:eastAsia="Times New Roman" w:cs="Times New Roman"/>
                <w:b/>
                <w:i w:val="0"/>
                <w:smallCaps w:val="0"/>
                <w:strike w:val="0"/>
                <w:color w:val="000000"/>
                <w:sz w:val="40"/>
                <w:szCs w:val="40"/>
                <w:u w:val="none"/>
                <w:shd w:val="clear" w:fill="auto"/>
                <w:vertAlign w:val="baseline"/>
                <w:rtl w:val="0"/>
              </w:rPr>
              <w:t>ĐỒ ÁN MÔN HỌC 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800" w:after="0" w:line="360" w:lineRule="auto"/>
              <w:ind w:left="0" w:right="0"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NGƯỜI HƯỚNG DẪN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&lt;HỌ VÀ TÊN NGƯỜI HƯỚNG DẪN&gt;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i w:val="0"/>
                <w:smallCaps w:val="0"/>
                <w:strike w:val="0"/>
                <w:color w:val="000000"/>
                <w:sz w:val="26"/>
                <w:szCs w:val="26"/>
                <w:u w:val="none"/>
                <w:shd w:val="clear" w:fill="auto"/>
                <w:vertAlign w:val="baseline"/>
                <w:rtl w:val="0"/>
              </w:rPr>
              <w:t>HƯNG YÊN - 2020</w:t>
            </w:r>
          </w:p>
        </w:tc>
      </w:tr>
    </w:tbl>
    <w:p>
      <w:pPr>
        <w:spacing w:before="48" w:after="48" w:line="288" w:lineRule="auto"/>
        <w:ind w:hanging="2"/>
      </w:pPr>
      <w:bookmarkStart w:id="0" w:name="_heading=h.gjdgxs" w:colFirst="0" w:colLast="0"/>
      <w:bookmarkEnd w:id="0"/>
      <w:r>
        <w:rPr>
          <w:rtl w:val="0"/>
        </w:rPr>
        <w:t>Nhận xét của giảng viên 1 đánh giá quá trình:</w:t>
      </w:r>
    </w:p>
    <w:p>
      <w:pPr>
        <w:spacing w:before="48" w:after="48" w:line="288" w:lineRule="auto"/>
        <w:ind w:hanging="2"/>
        <w:rPr>
          <w:sz w:val="24"/>
          <w:szCs w:val="24"/>
        </w:rPr>
      </w:pPr>
      <w:r>
        <w:rPr>
          <w:sz w:val="24"/>
          <w:szCs w:val="24"/>
          <w:rtl w:val="0"/>
        </w:rPr>
        <w:t>.................................................................................................................................................. ..................................................................................................................................................</w:t>
      </w:r>
    </w:p>
    <w:p>
      <w:pPr>
        <w:spacing w:before="48" w:after="48" w:line="288" w:lineRule="auto"/>
        <w:ind w:hanging="2"/>
        <w:rPr>
          <w:sz w:val="24"/>
          <w:szCs w:val="24"/>
        </w:rPr>
      </w:pPr>
      <w:r>
        <w:rPr>
          <w:sz w:val="24"/>
          <w:szCs w:val="24"/>
          <w:rtl w:val="0"/>
        </w:rPr>
        <w:t>..................................................................................................................................................</w:t>
      </w:r>
    </w:p>
    <w:p>
      <w:pPr>
        <w:spacing w:before="48" w:after="48" w:line="288" w:lineRule="auto"/>
        <w:ind w:hanging="2"/>
        <w:rPr>
          <w:sz w:val="24"/>
          <w:szCs w:val="24"/>
        </w:rPr>
      </w:pPr>
      <w:r>
        <w:rPr>
          <w:sz w:val="24"/>
          <w:szCs w:val="24"/>
          <w:rtl w:val="0"/>
        </w:rPr>
        <w:t>..................................................................................................................................................</w:t>
      </w:r>
    </w:p>
    <w:p>
      <w:pPr>
        <w:spacing w:before="48" w:after="48" w:line="288" w:lineRule="auto"/>
        <w:ind w:hanging="2"/>
        <w:rPr>
          <w:sz w:val="24"/>
          <w:szCs w:val="24"/>
        </w:rPr>
      </w:pPr>
      <w:r>
        <w:rPr>
          <w:sz w:val="24"/>
          <w:szCs w:val="24"/>
          <w:rtl w:val="0"/>
        </w:rPr>
        <w:t>..................................................................................................................................................</w:t>
      </w:r>
    </w:p>
    <w:p>
      <w:pPr>
        <w:spacing w:before="48" w:after="48" w:line="288" w:lineRule="auto"/>
        <w:ind w:hanging="2"/>
        <w:rPr>
          <w:sz w:val="24"/>
          <w:szCs w:val="24"/>
        </w:rPr>
      </w:pPr>
    </w:p>
    <w:p>
      <w:pPr>
        <w:spacing w:before="48" w:after="48" w:line="288" w:lineRule="auto"/>
        <w:ind w:hanging="2"/>
        <w:rPr>
          <w:sz w:val="24"/>
          <w:szCs w:val="24"/>
        </w:rPr>
      </w:pPr>
      <w:r>
        <w:rPr>
          <w:sz w:val="24"/>
          <w:szCs w:val="24"/>
          <w:rtl w:val="0"/>
        </w:rPr>
        <w:tab/>
      </w:r>
      <w:r>
        <w:rPr>
          <w:sz w:val="24"/>
          <w:szCs w:val="24"/>
          <w:rtl w:val="0"/>
        </w:rPr>
        <w:tab/>
      </w:r>
      <w:r>
        <w:rPr>
          <w:sz w:val="24"/>
          <w:szCs w:val="24"/>
          <w:rtl w:val="0"/>
        </w:rPr>
        <w:tab/>
      </w:r>
      <w:r>
        <w:rPr>
          <w:sz w:val="24"/>
          <w:szCs w:val="24"/>
          <w:rtl w:val="0"/>
        </w:rPr>
        <w:tab/>
      </w:r>
      <w:r>
        <w:rPr>
          <w:sz w:val="24"/>
          <w:szCs w:val="24"/>
          <w:rtl w:val="0"/>
        </w:rPr>
        <w:tab/>
      </w:r>
      <w:r>
        <w:rPr>
          <w:sz w:val="24"/>
          <w:szCs w:val="24"/>
          <w:rtl w:val="0"/>
        </w:rPr>
        <w:tab/>
      </w:r>
      <w:r>
        <w:rPr>
          <w:sz w:val="24"/>
          <w:szCs w:val="24"/>
          <w:rtl w:val="0"/>
        </w:rPr>
        <w:tab/>
      </w:r>
      <w:r>
        <w:rPr>
          <w:sz w:val="24"/>
          <w:szCs w:val="24"/>
          <w:rtl w:val="0"/>
        </w:rPr>
        <w:tab/>
      </w:r>
      <w:r>
        <w:rPr>
          <w:sz w:val="24"/>
          <w:szCs w:val="24"/>
          <w:rtl w:val="0"/>
        </w:rPr>
        <w:tab/>
      </w:r>
      <w:r>
        <w:rPr>
          <w:sz w:val="24"/>
          <w:szCs w:val="24"/>
          <w:rtl w:val="0"/>
        </w:rPr>
        <w:t>Ký và ghi họ tên</w:t>
      </w:r>
    </w:p>
    <w:p>
      <w:pPr>
        <w:spacing w:before="48" w:after="48" w:line="288" w:lineRule="auto"/>
        <w:ind w:hanging="2"/>
        <w:rPr>
          <w:sz w:val="24"/>
          <w:szCs w:val="24"/>
        </w:rPr>
      </w:pPr>
    </w:p>
    <w:p>
      <w:pPr>
        <w:spacing w:before="48" w:after="48" w:line="288" w:lineRule="auto"/>
        <w:ind w:hanging="2"/>
        <w:rPr>
          <w:sz w:val="24"/>
          <w:szCs w:val="24"/>
        </w:rPr>
      </w:pPr>
    </w:p>
    <w:p>
      <w:pPr>
        <w:spacing w:before="48" w:after="48" w:line="288" w:lineRule="auto"/>
        <w:ind w:hanging="2"/>
        <w:rPr>
          <w:sz w:val="24"/>
          <w:szCs w:val="24"/>
        </w:rPr>
      </w:pPr>
      <w:r>
        <w:rPr>
          <w:sz w:val="24"/>
          <w:szCs w:val="24"/>
          <w:rtl w:val="0"/>
        </w:rPr>
        <w:t>Nhận xét của giảng viên 2 đánh giá quá trình:</w:t>
      </w:r>
    </w:p>
    <w:p>
      <w:pPr>
        <w:spacing w:before="48" w:after="48" w:line="288" w:lineRule="auto"/>
        <w:ind w:hanging="2"/>
        <w:rPr>
          <w:sz w:val="24"/>
          <w:szCs w:val="24"/>
        </w:rPr>
      </w:pPr>
      <w:r>
        <w:rPr>
          <w:sz w:val="24"/>
          <w:szCs w:val="24"/>
          <w:rtl w:val="0"/>
        </w:rPr>
        <w:t>..................................................................................................................................................</w:t>
      </w:r>
    </w:p>
    <w:p>
      <w:pPr>
        <w:spacing w:before="48" w:after="48" w:line="288" w:lineRule="auto"/>
        <w:ind w:hanging="2"/>
        <w:rPr>
          <w:sz w:val="24"/>
          <w:szCs w:val="24"/>
        </w:rPr>
      </w:pPr>
      <w:r>
        <w:rPr>
          <w:sz w:val="24"/>
          <w:szCs w:val="24"/>
          <w:rtl w:val="0"/>
        </w:rPr>
        <w:t>..................................................................................................................................................</w:t>
      </w:r>
    </w:p>
    <w:p>
      <w:pPr>
        <w:spacing w:before="48" w:after="48" w:line="288" w:lineRule="auto"/>
        <w:ind w:hanging="2"/>
        <w:rPr>
          <w:sz w:val="24"/>
          <w:szCs w:val="24"/>
        </w:rPr>
      </w:pPr>
      <w:r>
        <w:rPr>
          <w:sz w:val="24"/>
          <w:szCs w:val="24"/>
          <w:rtl w:val="0"/>
        </w:rPr>
        <w:t>..................................................................................................................................................</w:t>
      </w:r>
    </w:p>
    <w:p>
      <w:pPr>
        <w:spacing w:before="48" w:after="48" w:line="288" w:lineRule="auto"/>
        <w:ind w:hanging="2"/>
        <w:rPr>
          <w:sz w:val="24"/>
          <w:szCs w:val="24"/>
        </w:rPr>
      </w:pPr>
      <w:r>
        <w:rPr>
          <w:sz w:val="24"/>
          <w:szCs w:val="24"/>
          <w:rtl w:val="0"/>
        </w:rPr>
        <w:t>..................................................................................................................................................</w:t>
      </w:r>
    </w:p>
    <w:p>
      <w:pPr>
        <w:spacing w:before="48" w:after="48" w:line="288" w:lineRule="auto"/>
        <w:ind w:hanging="2"/>
        <w:rPr>
          <w:sz w:val="24"/>
          <w:szCs w:val="24"/>
        </w:rPr>
      </w:pPr>
      <w:r>
        <w:rPr>
          <w:sz w:val="24"/>
          <w:szCs w:val="24"/>
          <w:rtl w:val="0"/>
        </w:rPr>
        <w:t>..................................................................................................................................................</w:t>
      </w:r>
    </w:p>
    <w:p>
      <w:pPr>
        <w:spacing w:before="48" w:after="48" w:line="288" w:lineRule="auto"/>
        <w:ind w:hanging="2"/>
        <w:rPr>
          <w:sz w:val="24"/>
          <w:szCs w:val="24"/>
        </w:rPr>
      </w:pPr>
      <w:r>
        <w:rPr>
          <w:sz w:val="24"/>
          <w:szCs w:val="24"/>
          <w:rtl w:val="0"/>
        </w:rPr>
        <w:t>..................................................................................................................................................</w:t>
      </w:r>
    </w:p>
    <w:p>
      <w:pPr>
        <w:spacing w:before="48" w:after="48" w:line="288" w:lineRule="auto"/>
        <w:ind w:hanging="2"/>
        <w:rPr>
          <w:sz w:val="24"/>
          <w:szCs w:val="24"/>
        </w:rPr>
      </w:pPr>
      <w:r>
        <w:rPr>
          <w:sz w:val="24"/>
          <w:szCs w:val="24"/>
          <w:rtl w:val="0"/>
        </w:rPr>
        <w:t>..................................................................................................................................................</w:t>
      </w:r>
    </w:p>
    <w:p>
      <w:pPr>
        <w:spacing w:before="48" w:after="48" w:line="288" w:lineRule="auto"/>
        <w:ind w:hanging="2"/>
        <w:rPr>
          <w:sz w:val="24"/>
          <w:szCs w:val="24"/>
        </w:rPr>
      </w:pPr>
      <w:r>
        <w:rPr>
          <w:sz w:val="24"/>
          <w:szCs w:val="24"/>
          <w:rtl w:val="0"/>
        </w:rPr>
        <w:tab/>
      </w:r>
      <w:r>
        <w:rPr>
          <w:sz w:val="24"/>
          <w:szCs w:val="24"/>
          <w:rtl w:val="0"/>
        </w:rPr>
        <w:tab/>
      </w:r>
      <w:r>
        <w:rPr>
          <w:sz w:val="24"/>
          <w:szCs w:val="24"/>
          <w:rtl w:val="0"/>
        </w:rPr>
        <w:tab/>
      </w:r>
      <w:r>
        <w:rPr>
          <w:sz w:val="24"/>
          <w:szCs w:val="24"/>
          <w:rtl w:val="0"/>
        </w:rPr>
        <w:tab/>
      </w:r>
      <w:r>
        <w:rPr>
          <w:sz w:val="24"/>
          <w:szCs w:val="24"/>
          <w:rtl w:val="0"/>
        </w:rPr>
        <w:tab/>
      </w:r>
      <w:r>
        <w:rPr>
          <w:sz w:val="24"/>
          <w:szCs w:val="24"/>
          <w:rtl w:val="0"/>
        </w:rPr>
        <w:tab/>
      </w:r>
      <w:r>
        <w:rPr>
          <w:sz w:val="24"/>
          <w:szCs w:val="24"/>
          <w:rtl w:val="0"/>
        </w:rPr>
        <w:tab/>
      </w:r>
      <w:r>
        <w:rPr>
          <w:sz w:val="24"/>
          <w:szCs w:val="24"/>
          <w:rtl w:val="0"/>
        </w:rPr>
        <w:tab/>
      </w:r>
      <w:r>
        <w:rPr>
          <w:sz w:val="24"/>
          <w:szCs w:val="24"/>
          <w:rtl w:val="0"/>
        </w:rPr>
        <w:tab/>
      </w:r>
      <w:r>
        <w:rPr>
          <w:sz w:val="24"/>
          <w:szCs w:val="24"/>
          <w:rtl w:val="0"/>
        </w:rPr>
        <w:t>Ký và ghi họ tên</w:t>
      </w:r>
    </w:p>
    <w:p>
      <w:pPr>
        <w:spacing w:before="48" w:after="48" w:line="288" w:lineRule="auto"/>
        <w:ind w:hanging="2"/>
        <w:rPr>
          <w:sz w:val="24"/>
          <w:szCs w:val="24"/>
        </w:rPr>
      </w:pPr>
    </w:p>
    <w:p>
      <w:pPr>
        <w:spacing w:before="48" w:after="48" w:line="288" w:lineRule="auto"/>
        <w:ind w:hanging="2"/>
        <w:rPr>
          <w:sz w:val="24"/>
          <w:szCs w:val="24"/>
        </w:rPr>
      </w:pPr>
    </w:p>
    <w:p>
      <w:pPr>
        <w:spacing w:before="48" w:after="48" w:line="288" w:lineRule="auto"/>
        <w:ind w:hanging="2"/>
        <w:rPr>
          <w:sz w:val="24"/>
          <w:szCs w:val="24"/>
        </w:rPr>
      </w:pPr>
    </w:p>
    <w:p>
      <w:pPr>
        <w:spacing w:before="48" w:after="48" w:line="288" w:lineRule="auto"/>
        <w:ind w:hanging="2"/>
        <w:rPr>
          <w:sz w:val="24"/>
          <w:szCs w:val="24"/>
        </w:rPr>
      </w:pPr>
    </w:p>
    <w:p>
      <w:pPr>
        <w:spacing w:before="48" w:after="48" w:line="288" w:lineRule="auto"/>
        <w:ind w:hanging="2"/>
        <w:rPr>
          <w:sz w:val="24"/>
          <w:szCs w:val="24"/>
        </w:rPr>
      </w:pPr>
      <w:r>
        <w:rPr>
          <w:sz w:val="24"/>
          <w:szCs w:val="24"/>
          <w:rtl w:val="0"/>
        </w:rPr>
        <w:t>Nhận xét của giảng viên hướng dẫn:</w:t>
      </w:r>
    </w:p>
    <w:p>
      <w:pPr>
        <w:spacing w:before="48" w:after="48" w:line="288" w:lineRule="auto"/>
        <w:ind w:hanging="2"/>
        <w:rPr>
          <w:sz w:val="24"/>
          <w:szCs w:val="24"/>
        </w:rPr>
      </w:pPr>
      <w:r>
        <w:rPr>
          <w:sz w:val="24"/>
          <w:szCs w:val="24"/>
          <w:rtl w:val="0"/>
        </w:rPr>
        <w:t>..................................................................................................................................................</w:t>
      </w:r>
    </w:p>
    <w:p>
      <w:pPr>
        <w:spacing w:before="48" w:after="48" w:line="288" w:lineRule="auto"/>
        <w:ind w:hanging="2"/>
        <w:rPr>
          <w:sz w:val="24"/>
          <w:szCs w:val="24"/>
        </w:rPr>
      </w:pPr>
      <w:r>
        <w:rPr>
          <w:sz w:val="24"/>
          <w:szCs w:val="24"/>
          <w:rtl w:val="0"/>
        </w:rPr>
        <w:t>..................................................................................................................................................</w:t>
      </w:r>
    </w:p>
    <w:p>
      <w:pPr>
        <w:spacing w:before="48" w:after="48" w:line="288" w:lineRule="auto"/>
        <w:ind w:hanging="2"/>
        <w:rPr>
          <w:sz w:val="24"/>
          <w:szCs w:val="24"/>
        </w:rPr>
      </w:pPr>
      <w:r>
        <w:rPr>
          <w:sz w:val="24"/>
          <w:szCs w:val="24"/>
          <w:rtl w:val="0"/>
        </w:rPr>
        <w:t>..................................................................................................................................................</w:t>
      </w:r>
    </w:p>
    <w:p>
      <w:pPr>
        <w:spacing w:before="48" w:after="48" w:line="288" w:lineRule="auto"/>
        <w:ind w:hanging="2"/>
        <w:rPr>
          <w:sz w:val="24"/>
          <w:szCs w:val="24"/>
        </w:rPr>
      </w:pPr>
      <w:r>
        <w:rPr>
          <w:sz w:val="24"/>
          <w:szCs w:val="24"/>
          <w:rtl w:val="0"/>
        </w:rPr>
        <w:t>..................................................................................................................................................</w:t>
      </w:r>
    </w:p>
    <w:p>
      <w:pPr>
        <w:spacing w:before="48" w:after="48" w:line="288" w:lineRule="auto"/>
        <w:ind w:hanging="2"/>
        <w:rPr>
          <w:sz w:val="24"/>
          <w:szCs w:val="24"/>
        </w:rPr>
      </w:pPr>
      <w:r>
        <w:rPr>
          <w:sz w:val="24"/>
          <w:szCs w:val="24"/>
          <w:rtl w:val="0"/>
        </w:rPr>
        <w:t>..................................................................................................................................................</w:t>
      </w:r>
    </w:p>
    <w:p>
      <w:pPr>
        <w:spacing w:before="48" w:after="48" w:line="288" w:lineRule="auto"/>
        <w:ind w:hanging="2"/>
        <w:rPr>
          <w:sz w:val="24"/>
          <w:szCs w:val="24"/>
        </w:rPr>
      </w:pPr>
      <w:r>
        <w:rPr>
          <w:sz w:val="24"/>
          <w:szCs w:val="24"/>
          <w:rtl w:val="0"/>
        </w:rPr>
        <w:t>..................................................................................................................................................</w:t>
      </w:r>
    </w:p>
    <w:p>
      <w:pPr>
        <w:spacing w:before="48" w:after="48" w:line="288" w:lineRule="auto"/>
        <w:ind w:hanging="2"/>
        <w:rPr>
          <w:sz w:val="24"/>
          <w:szCs w:val="24"/>
        </w:rPr>
      </w:pPr>
      <w:r>
        <w:rPr>
          <w:sz w:val="24"/>
          <w:szCs w:val="24"/>
          <w:rtl w:val="0"/>
        </w:rPr>
        <w:t>..................................................................................................................................................</w:t>
      </w:r>
    </w:p>
    <w:p>
      <w:pPr>
        <w:spacing w:before="48" w:after="48" w:line="288" w:lineRule="auto"/>
        <w:ind w:hanging="2"/>
        <w:rPr>
          <w:sz w:val="24"/>
          <w:szCs w:val="24"/>
        </w:rPr>
      </w:pPr>
      <w:r>
        <w:rPr>
          <w:sz w:val="24"/>
          <w:szCs w:val="24"/>
          <w:rtl w:val="0"/>
        </w:rPr>
        <w:t>..................................................................................................................................................</w:t>
      </w:r>
    </w:p>
    <w:p>
      <w:pPr>
        <w:spacing w:before="48" w:after="48" w:line="288" w:lineRule="auto"/>
        <w:ind w:hanging="2"/>
        <w:rPr>
          <w:sz w:val="24"/>
          <w:szCs w:val="24"/>
        </w:rPr>
      </w:pPr>
    </w:p>
    <w:p>
      <w:pPr>
        <w:spacing w:before="48" w:after="48" w:line="288" w:lineRule="auto"/>
        <w:ind w:hanging="2"/>
        <w:rPr>
          <w:sz w:val="24"/>
          <w:szCs w:val="24"/>
        </w:rPr>
      </w:pPr>
      <w:r>
        <w:rPr>
          <w:sz w:val="24"/>
          <w:szCs w:val="24"/>
          <w:rtl w:val="0"/>
        </w:rPr>
        <w:tab/>
      </w:r>
      <w:r>
        <w:rPr>
          <w:sz w:val="24"/>
          <w:szCs w:val="24"/>
          <w:rtl w:val="0"/>
        </w:rPr>
        <w:tab/>
      </w:r>
      <w:r>
        <w:rPr>
          <w:sz w:val="24"/>
          <w:szCs w:val="24"/>
          <w:rtl w:val="0"/>
        </w:rPr>
        <w:tab/>
      </w:r>
      <w:r>
        <w:rPr>
          <w:sz w:val="24"/>
          <w:szCs w:val="24"/>
          <w:rtl w:val="0"/>
        </w:rPr>
        <w:tab/>
      </w:r>
      <w:r>
        <w:rPr>
          <w:sz w:val="24"/>
          <w:szCs w:val="24"/>
          <w:rtl w:val="0"/>
        </w:rPr>
        <w:tab/>
      </w:r>
      <w:r>
        <w:rPr>
          <w:sz w:val="24"/>
          <w:szCs w:val="24"/>
          <w:rtl w:val="0"/>
        </w:rPr>
        <w:tab/>
      </w:r>
      <w:r>
        <w:rPr>
          <w:sz w:val="24"/>
          <w:szCs w:val="24"/>
          <w:rtl w:val="0"/>
        </w:rPr>
        <w:tab/>
      </w:r>
      <w:r>
        <w:rPr>
          <w:sz w:val="24"/>
          <w:szCs w:val="24"/>
          <w:rtl w:val="0"/>
        </w:rPr>
        <w:tab/>
      </w:r>
      <w:r>
        <w:rPr>
          <w:sz w:val="24"/>
          <w:szCs w:val="24"/>
          <w:rtl w:val="0"/>
        </w:rPr>
        <w:tab/>
      </w:r>
      <w:r>
        <w:rPr>
          <w:sz w:val="24"/>
          <w:szCs w:val="24"/>
          <w:rtl w:val="0"/>
        </w:rPr>
        <w:t>Ký và ghi họ tên</w:t>
      </w:r>
    </w:p>
    <w:p>
      <w:pPr>
        <w:spacing w:before="48" w:after="48" w:line="288" w:lineRule="auto"/>
        <w:ind w:left="1" w:hanging="3"/>
        <w:jc w:val="center"/>
        <w:rPr>
          <w:sz w:val="28"/>
          <w:szCs w:val="28"/>
        </w:rPr>
      </w:pPr>
      <w:r>
        <w:br w:type="page"/>
      </w:r>
      <w:r>
        <w:rPr>
          <w:b/>
          <w:sz w:val="28"/>
          <w:szCs w:val="28"/>
          <w:rtl w:val="0"/>
        </w:rPr>
        <w:t>LỜI CAM ĐOAN</w:t>
      </w:r>
    </w:p>
    <w:p>
      <w:pPr>
        <w:ind w:left="1" w:hanging="3"/>
      </w:pPr>
    </w:p>
    <w:p>
      <w:pPr>
        <w:ind w:left="1" w:hanging="3"/>
      </w:pPr>
      <w:r>
        <w:rPr>
          <w:rtl w:val="0"/>
        </w:rPr>
        <w:t>Tôi xin cam đoan đồ án … “…….” là công trình nghiên cứu của bản thân. Những nội dung sử dụng trong đồ án không sao chép của bất cứ tài liệu nào. Những nội dung trích dẫn được thực hiện đúng theo quy định về vi phạm bản quyền. Các kết quả trình bày trong đồ án hoàn toàn là kết quả do bản thân tôi và các thành viên trong nhóm thực hiện, nếu sai tôi xin chịu hoàn toàn trách nhiệm trước khoa và nhà trường.</w:t>
      </w:r>
    </w:p>
    <w:p>
      <w:pPr>
        <w:ind w:left="1" w:hanging="3"/>
      </w:pPr>
    </w:p>
    <w:p>
      <w:pPr>
        <w:tabs>
          <w:tab w:val="center" w:pos="7230"/>
        </w:tabs>
        <w:ind w:left="4" w:hanging="3"/>
      </w:pPr>
      <w:r>
        <w:rPr>
          <w:rtl w:val="0"/>
        </w:rPr>
        <w:tab/>
      </w:r>
      <w:r>
        <w:rPr>
          <w:rtl w:val="0"/>
        </w:rPr>
        <w:tab/>
      </w:r>
      <w:r>
        <w:rPr>
          <w:i/>
          <w:rtl w:val="0"/>
        </w:rPr>
        <w:t>Hưng yên, ngày … tháng … năm…..</w:t>
      </w:r>
    </w:p>
    <w:p>
      <w:pPr>
        <w:tabs>
          <w:tab w:val="center" w:pos="7230"/>
        </w:tabs>
        <w:ind w:left="4" w:hanging="3"/>
      </w:pPr>
      <w:r>
        <w:rPr>
          <w:rtl w:val="0"/>
        </w:rPr>
        <w:tab/>
      </w:r>
      <w:r>
        <w:rPr>
          <w:rtl w:val="0"/>
        </w:rPr>
        <w:tab/>
      </w:r>
      <w:r>
        <w:rPr>
          <w:rtl w:val="0"/>
        </w:rPr>
        <w:t>Sinh viên</w:t>
      </w:r>
    </w:p>
    <w:p>
      <w:pPr>
        <w:tabs>
          <w:tab w:val="center" w:pos="7230"/>
        </w:tabs>
        <w:ind w:left="4" w:hanging="3"/>
      </w:pPr>
    </w:p>
    <w:p>
      <w:pPr>
        <w:tabs>
          <w:tab w:val="center" w:pos="7230"/>
        </w:tabs>
        <w:ind w:left="4" w:firstLine="0"/>
      </w:pPr>
      <w:r>
        <w:rPr>
          <w:rtl w:val="0"/>
        </w:rPr>
        <w:tab/>
      </w:r>
      <w:r>
        <w:rPr>
          <w:rtl w:val="0"/>
        </w:rPr>
        <w:t>…………………………………..</w:t>
      </w:r>
    </w:p>
    <w:p>
      <w:pPr>
        <w:tabs>
          <w:tab w:val="center" w:pos="7230"/>
        </w:tabs>
        <w:spacing w:before="48" w:after="48" w:line="288" w:lineRule="auto"/>
        <w:ind w:left="4" w:hanging="3"/>
        <w:jc w:val="center"/>
        <w:rPr>
          <w:sz w:val="28"/>
          <w:szCs w:val="28"/>
        </w:rPr>
      </w:pPr>
      <w:r>
        <w:br w:type="page"/>
      </w:r>
      <w:r>
        <w:rPr>
          <w:b/>
          <w:sz w:val="28"/>
          <w:szCs w:val="28"/>
          <w:rtl w:val="0"/>
        </w:rPr>
        <w:t>LỜI CÁM ƠN</w:t>
      </w:r>
    </w:p>
    <w:p>
      <w:pPr>
        <w:tabs>
          <w:tab w:val="right" w:pos="8788"/>
        </w:tabs>
        <w:ind w:left="1" w:hanging="3"/>
        <w:rPr>
          <w:sz w:val="28"/>
          <w:szCs w:val="28"/>
        </w:rPr>
      </w:pPr>
      <w:r>
        <w:rPr>
          <w:sz w:val="28"/>
          <w:szCs w:val="28"/>
          <w:rtl w:val="0"/>
        </w:rPr>
        <w:tab/>
      </w:r>
      <w:r>
        <w:rPr>
          <w:sz w:val="28"/>
          <w:szCs w:val="28"/>
          <w:rtl w:val="0"/>
        </w:rPr>
        <w:tab/>
      </w:r>
    </w:p>
    <w:p>
      <w:pPr>
        <w:tabs>
          <w:tab w:val="right" w:pos="8788"/>
        </w:tabs>
        <w:ind w:left="1" w:hanging="3"/>
        <w:rPr>
          <w:sz w:val="28"/>
          <w:szCs w:val="28"/>
        </w:rPr>
      </w:pPr>
      <w:r>
        <w:rPr>
          <w:sz w:val="28"/>
          <w:szCs w:val="28"/>
          <w:rtl w:val="0"/>
        </w:rPr>
        <w:tab/>
      </w:r>
      <w:r>
        <w:rPr>
          <w:sz w:val="28"/>
          <w:szCs w:val="28"/>
          <w:rtl w:val="0"/>
        </w:rPr>
        <w:tab/>
      </w:r>
    </w:p>
    <w:p>
      <w:pPr>
        <w:tabs>
          <w:tab w:val="right" w:pos="8788"/>
        </w:tabs>
        <w:ind w:left="1" w:hanging="3"/>
        <w:rPr>
          <w:sz w:val="28"/>
          <w:szCs w:val="28"/>
        </w:rPr>
      </w:pPr>
      <w:r>
        <w:rPr>
          <w:sz w:val="28"/>
          <w:szCs w:val="28"/>
          <w:rtl w:val="0"/>
        </w:rPr>
        <w:tab/>
      </w:r>
      <w:r>
        <w:rPr>
          <w:sz w:val="28"/>
          <w:szCs w:val="28"/>
          <w:rtl w:val="0"/>
        </w:rPr>
        <w:tab/>
      </w:r>
    </w:p>
    <w:p>
      <w:pPr>
        <w:tabs>
          <w:tab w:val="right" w:pos="8788"/>
        </w:tabs>
        <w:ind w:left="1" w:hanging="3"/>
        <w:rPr>
          <w:sz w:val="28"/>
          <w:szCs w:val="28"/>
        </w:rPr>
      </w:pPr>
      <w:r>
        <w:rPr>
          <w:sz w:val="28"/>
          <w:szCs w:val="28"/>
          <w:rtl w:val="0"/>
        </w:rPr>
        <w:tab/>
      </w:r>
      <w:r>
        <w:rPr>
          <w:sz w:val="28"/>
          <w:szCs w:val="28"/>
          <w:rtl w:val="0"/>
        </w:rPr>
        <w:tab/>
      </w:r>
    </w:p>
    <w:p>
      <w:pPr>
        <w:tabs>
          <w:tab w:val="right" w:pos="8788"/>
        </w:tabs>
        <w:ind w:left="1" w:hanging="3"/>
        <w:rPr>
          <w:sz w:val="28"/>
          <w:szCs w:val="28"/>
        </w:rPr>
      </w:pPr>
      <w:r>
        <w:rPr>
          <w:sz w:val="28"/>
          <w:szCs w:val="28"/>
          <w:rtl w:val="0"/>
        </w:rPr>
        <w:tab/>
      </w:r>
      <w:r>
        <w:rPr>
          <w:sz w:val="28"/>
          <w:szCs w:val="28"/>
          <w:rtl w:val="0"/>
        </w:rPr>
        <w:tab/>
      </w:r>
    </w:p>
    <w:p>
      <w:pPr>
        <w:tabs>
          <w:tab w:val="right" w:pos="8788"/>
        </w:tabs>
        <w:ind w:left="1" w:hanging="3"/>
        <w:rPr>
          <w:sz w:val="28"/>
          <w:szCs w:val="28"/>
        </w:rPr>
      </w:pPr>
      <w:r>
        <w:rPr>
          <w:sz w:val="28"/>
          <w:szCs w:val="28"/>
          <w:rtl w:val="0"/>
        </w:rPr>
        <w:tab/>
      </w:r>
      <w:r>
        <w:rPr>
          <w:sz w:val="28"/>
          <w:szCs w:val="28"/>
          <w:rtl w:val="0"/>
        </w:rPr>
        <w:tab/>
      </w:r>
    </w:p>
    <w:p>
      <w:pPr>
        <w:tabs>
          <w:tab w:val="right" w:pos="8788"/>
        </w:tabs>
        <w:ind w:left="1" w:hanging="3"/>
        <w:rPr>
          <w:sz w:val="28"/>
          <w:szCs w:val="28"/>
        </w:rPr>
      </w:pPr>
      <w:r>
        <w:rPr>
          <w:sz w:val="28"/>
          <w:szCs w:val="28"/>
          <w:rtl w:val="0"/>
        </w:rPr>
        <w:tab/>
      </w:r>
      <w:r>
        <w:rPr>
          <w:sz w:val="28"/>
          <w:szCs w:val="28"/>
          <w:rtl w:val="0"/>
        </w:rPr>
        <w:tab/>
      </w:r>
    </w:p>
    <w:p>
      <w:pPr>
        <w:tabs>
          <w:tab w:val="right" w:pos="8788"/>
        </w:tabs>
        <w:ind w:left="1" w:hanging="3"/>
        <w:rPr>
          <w:sz w:val="28"/>
          <w:szCs w:val="28"/>
        </w:rPr>
      </w:pPr>
      <w:r>
        <w:rPr>
          <w:sz w:val="28"/>
          <w:szCs w:val="28"/>
          <w:rtl w:val="0"/>
        </w:rPr>
        <w:tab/>
      </w:r>
      <w:r>
        <w:rPr>
          <w:sz w:val="28"/>
          <w:szCs w:val="28"/>
          <w:rtl w:val="0"/>
        </w:rPr>
        <w:tab/>
      </w:r>
    </w:p>
    <w:p>
      <w:pPr>
        <w:tabs>
          <w:tab w:val="right" w:pos="8788"/>
        </w:tabs>
        <w:ind w:left="1" w:hanging="3"/>
        <w:rPr>
          <w:sz w:val="28"/>
          <w:szCs w:val="28"/>
        </w:rPr>
      </w:pPr>
      <w:r>
        <w:rPr>
          <w:sz w:val="28"/>
          <w:szCs w:val="28"/>
          <w:rtl w:val="0"/>
        </w:rPr>
        <w:tab/>
      </w:r>
      <w:r>
        <w:rPr>
          <w:sz w:val="28"/>
          <w:szCs w:val="28"/>
          <w:rtl w:val="0"/>
        </w:rPr>
        <w:tab/>
      </w:r>
    </w:p>
    <w:p>
      <w:pPr>
        <w:spacing w:before="48" w:after="48" w:line="288" w:lineRule="auto"/>
        <w:ind w:left="1" w:hanging="3"/>
        <w:jc w:val="center"/>
        <w:rPr>
          <w:b/>
        </w:rPr>
      </w:pPr>
      <w:r>
        <w:br w:type="page"/>
      </w:r>
    </w:p>
    <w:p>
      <w:pPr>
        <w:spacing w:before="0" w:after="200" w:line="276" w:lineRule="auto"/>
        <w:ind w:firstLine="0"/>
        <w:jc w:val="center"/>
        <w:rPr>
          <w:b/>
        </w:rPr>
      </w:pPr>
      <w:r>
        <w:rPr>
          <w:b/>
          <w:rtl w:val="0"/>
        </w:rPr>
        <w:t>MỤC LỤC</w:t>
      </w:r>
    </w:p>
    <w:sdt>
      <w:sdtPr>
        <w:id w:val="1"/>
        <w:docPartObj>
          <w:docPartGallery w:val="Table of Contents"/>
          <w:docPartUnique/>
        </w:docPartObj>
      </w:sdtPr>
      <w:sdtContent>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778"/>
            </w:tabs>
            <w:spacing w:before="120" w:after="100" w:line="360" w:lineRule="auto"/>
            <w:ind w:left="0" w:right="0" w:firstLine="567"/>
            <w:jc w:val="both"/>
            <w:rPr>
              <w:rFonts w:ascii="Calibri" w:hAnsi="Calibri" w:eastAsia="Calibri" w:cs="Calibri"/>
              <w:b w:val="0"/>
              <w:i w:val="0"/>
              <w:smallCaps w:val="0"/>
              <w:strike w:val="0"/>
              <w:color w:val="000000"/>
              <w:sz w:val="24"/>
              <w:szCs w:val="24"/>
              <w:u w:val="none"/>
              <w:shd w:val="clear" w:fill="auto"/>
              <w:vertAlign w:val="baseline"/>
            </w:rPr>
          </w:pPr>
          <w:r>
            <w:fldChar w:fldCharType="begin"/>
          </w:r>
          <w:r>
            <w:instrText xml:space="preserve"> TOC \h \u \z </w:instrText>
          </w:r>
          <w:r>
            <w:fldChar w:fldCharType="separate"/>
          </w:r>
          <w:r>
            <w:fldChar w:fldCharType="begin"/>
          </w:r>
          <w:r>
            <w:instrText xml:space="preserve"> HYPERLINK \l "_heading=h.30j0zll"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DANH SÁCH HÌNH VẼ</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8</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778"/>
            </w:tabs>
            <w:spacing w:before="120" w:after="100" w:line="360" w:lineRule="auto"/>
            <w:ind w:left="0" w:right="0" w:firstLine="567"/>
            <w:jc w:val="both"/>
            <w:rPr>
              <w:rFonts w:ascii="Calibri" w:hAnsi="Calibri" w:eastAsia="Calibri" w:cs="Calibri"/>
              <w:b w:val="0"/>
              <w:i w:val="0"/>
              <w:smallCaps w:val="0"/>
              <w:strike w:val="0"/>
              <w:color w:val="000000"/>
              <w:sz w:val="24"/>
              <w:szCs w:val="24"/>
              <w:u w:val="none"/>
              <w:shd w:val="clear" w:fill="auto"/>
              <w:vertAlign w:val="baseline"/>
            </w:rPr>
          </w:pPr>
          <w:r>
            <w:fldChar w:fldCharType="begin"/>
          </w:r>
          <w:r>
            <w:instrText xml:space="preserve"> HYPERLINK \l "_heading=h.1fob9te"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DANH SÁCH BẢNG BIỂU</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9</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778"/>
            </w:tabs>
            <w:spacing w:before="120" w:after="100" w:line="360" w:lineRule="auto"/>
            <w:ind w:left="0" w:right="0" w:firstLine="567"/>
            <w:jc w:val="both"/>
            <w:rPr>
              <w:rFonts w:ascii="Calibri" w:hAnsi="Calibri" w:eastAsia="Calibri" w:cs="Calibri"/>
              <w:b w:val="0"/>
              <w:i w:val="0"/>
              <w:smallCaps w:val="0"/>
              <w:strike w:val="0"/>
              <w:color w:val="000000"/>
              <w:sz w:val="24"/>
              <w:szCs w:val="24"/>
              <w:u w:val="none"/>
              <w:shd w:val="clear" w:fill="auto"/>
              <w:vertAlign w:val="baseline"/>
            </w:rPr>
          </w:pPr>
          <w:r>
            <w:fldChar w:fldCharType="begin"/>
          </w:r>
          <w:r>
            <w:instrText xml:space="preserve"> HYPERLINK \l "_heading=h.3znysh7"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DANH SÁCH TỪ VIẾT TẮT</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10</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2200"/>
              <w:tab w:val="right" w:pos="8778"/>
            </w:tabs>
            <w:spacing w:before="120" w:after="100" w:line="360" w:lineRule="auto"/>
            <w:ind w:left="0" w:right="0" w:firstLine="567"/>
            <w:jc w:val="both"/>
            <w:rPr>
              <w:rFonts w:ascii="Calibri" w:hAnsi="Calibri" w:eastAsia="Calibri" w:cs="Calibri"/>
              <w:b w:val="0"/>
              <w:i w:val="0"/>
              <w:smallCaps w:val="0"/>
              <w:strike w:val="0"/>
              <w:color w:val="000000"/>
              <w:sz w:val="24"/>
              <w:szCs w:val="24"/>
              <w:u w:val="none"/>
              <w:shd w:val="clear" w:fill="auto"/>
              <w:vertAlign w:val="baseline"/>
            </w:rPr>
          </w:pPr>
          <w:r>
            <w:fldChar w:fldCharType="begin"/>
          </w:r>
          <w:r>
            <w:instrText xml:space="preserve"> HYPERLINK \l "_heading=h.2et92p0"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CHƯƠNG 1:</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r>
            <w:fldChar w:fldCharType="begin"/>
          </w:r>
          <w:r>
            <w:instrText xml:space="preserve"> HYPERLINK \l "_heading=h.2et92p0" \h </w:instrText>
          </w:r>
          <w:r>
            <w:fldChar w:fldCharType="separate"/>
          </w:r>
          <w:r>
            <w:rPr>
              <w:rFonts w:ascii="Calibri" w:hAnsi="Calibri" w:eastAsia="Calibri" w:cs="Calibri"/>
              <w:b w:val="0"/>
              <w:i w:val="0"/>
              <w:smallCaps w:val="0"/>
              <w:strike w:val="0"/>
              <w:color w:val="000000"/>
              <w:sz w:val="24"/>
              <w:szCs w:val="24"/>
              <w:u w:val="none"/>
              <w:shd w:val="clear" w:fill="auto"/>
              <w:vertAlign w:val="baseline"/>
              <w:rtl w:val="0"/>
            </w:rPr>
            <w:tab/>
          </w:r>
          <w:r>
            <w:rPr>
              <w:rFonts w:ascii="Calibri" w:hAnsi="Calibri" w:eastAsia="Calibri" w:cs="Calibri"/>
              <w:b w:val="0"/>
              <w:i w:val="0"/>
              <w:smallCaps w:val="0"/>
              <w:strike w:val="0"/>
              <w:color w:val="000000"/>
              <w:sz w:val="24"/>
              <w:szCs w:val="24"/>
              <w:u w:val="none"/>
              <w:shd w:val="clear" w:fill="auto"/>
              <w:vertAlign w:val="baseline"/>
              <w:rtl w:val="0"/>
            </w:rPr>
            <w:fldChar w:fldCharType="end"/>
          </w:r>
          <w:r>
            <w:fldChar w:fldCharType="begin"/>
          </w:r>
          <w:r>
            <w:instrText xml:space="preserve"> PAGEREF _heading=h.2et92p0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MỞ ĐẦU</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11</w:t>
          </w:r>
          <w: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1440"/>
              <w:tab w:val="right" w:pos="8778"/>
            </w:tabs>
            <w:spacing w:before="120" w:after="100" w:line="360" w:lineRule="auto"/>
            <w:ind w:left="260" w:right="0" w:firstLine="307"/>
            <w:jc w:val="both"/>
            <w:rPr>
              <w:rFonts w:ascii="Calibri" w:hAnsi="Calibri" w:eastAsia="Calibri" w:cs="Calibri"/>
              <w:b w:val="0"/>
              <w:i w:val="0"/>
              <w:smallCaps w:val="0"/>
              <w:strike w:val="0"/>
              <w:color w:val="000000"/>
              <w:sz w:val="24"/>
              <w:szCs w:val="24"/>
              <w:u w:val="none"/>
              <w:shd w:val="clear" w:fill="auto"/>
              <w:vertAlign w:val="baseline"/>
            </w:rPr>
          </w:pPr>
          <w:r>
            <w:fldChar w:fldCharType="begin"/>
          </w:r>
          <w:r>
            <w:instrText xml:space="preserve"> HYPERLINK \l "_heading=h.tyjcwt"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1.1</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r>
            <w:fldChar w:fldCharType="begin"/>
          </w:r>
          <w:r>
            <w:instrText xml:space="preserve"> HYPERLINK \l "_heading=h.tyjcwt" \h </w:instrText>
          </w:r>
          <w:r>
            <w:fldChar w:fldCharType="separate"/>
          </w:r>
          <w:r>
            <w:rPr>
              <w:rFonts w:ascii="Calibri" w:hAnsi="Calibri" w:eastAsia="Calibri" w:cs="Calibri"/>
              <w:b w:val="0"/>
              <w:i w:val="0"/>
              <w:smallCaps w:val="0"/>
              <w:strike w:val="0"/>
              <w:color w:val="000000"/>
              <w:sz w:val="24"/>
              <w:szCs w:val="24"/>
              <w:u w:val="none"/>
              <w:shd w:val="clear" w:fill="auto"/>
              <w:vertAlign w:val="baseline"/>
              <w:rtl w:val="0"/>
            </w:rPr>
            <w:tab/>
          </w:r>
          <w:r>
            <w:rPr>
              <w:rFonts w:ascii="Calibri" w:hAnsi="Calibri" w:eastAsia="Calibri" w:cs="Calibri"/>
              <w:b w:val="0"/>
              <w:i w:val="0"/>
              <w:smallCaps w:val="0"/>
              <w:strike w:val="0"/>
              <w:color w:val="000000"/>
              <w:sz w:val="24"/>
              <w:szCs w:val="24"/>
              <w:u w:val="none"/>
              <w:shd w:val="clear" w:fill="auto"/>
              <w:vertAlign w:val="baseline"/>
              <w:rtl w:val="0"/>
            </w:rPr>
            <w:fldChar w:fldCharType="end"/>
          </w:r>
          <w:r>
            <w:fldChar w:fldCharType="begin"/>
          </w:r>
          <w:r>
            <w:instrText xml:space="preserve"> PAGEREF _heading=h.tyjcwt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Lý do chọn đề tài</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11</w:t>
          </w:r>
          <w: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1440"/>
              <w:tab w:val="right" w:pos="8778"/>
            </w:tabs>
            <w:spacing w:before="120" w:after="100" w:line="360" w:lineRule="auto"/>
            <w:ind w:left="260" w:right="0" w:firstLine="307"/>
            <w:jc w:val="both"/>
            <w:rPr>
              <w:rFonts w:ascii="Calibri" w:hAnsi="Calibri" w:eastAsia="Calibri" w:cs="Calibri"/>
              <w:b w:val="0"/>
              <w:i w:val="0"/>
              <w:smallCaps w:val="0"/>
              <w:strike w:val="0"/>
              <w:color w:val="000000"/>
              <w:sz w:val="24"/>
              <w:szCs w:val="24"/>
              <w:u w:val="none"/>
              <w:shd w:val="clear" w:fill="auto"/>
              <w:vertAlign w:val="baseline"/>
            </w:rPr>
          </w:pPr>
          <w:r>
            <w:fldChar w:fldCharType="begin"/>
          </w:r>
          <w:r>
            <w:instrText xml:space="preserve"> HYPERLINK \l "_heading=h.3dy6vkm"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1.2</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r>
            <w:fldChar w:fldCharType="begin"/>
          </w:r>
          <w:r>
            <w:instrText xml:space="preserve"> HYPERLINK \l "_heading=h.3dy6vkm" \h </w:instrText>
          </w:r>
          <w:r>
            <w:fldChar w:fldCharType="separate"/>
          </w:r>
          <w:r>
            <w:rPr>
              <w:rFonts w:ascii="Calibri" w:hAnsi="Calibri" w:eastAsia="Calibri" w:cs="Calibri"/>
              <w:b w:val="0"/>
              <w:i w:val="0"/>
              <w:smallCaps w:val="0"/>
              <w:strike w:val="0"/>
              <w:color w:val="000000"/>
              <w:sz w:val="24"/>
              <w:szCs w:val="24"/>
              <w:u w:val="none"/>
              <w:shd w:val="clear" w:fill="auto"/>
              <w:vertAlign w:val="baseline"/>
              <w:rtl w:val="0"/>
            </w:rPr>
            <w:tab/>
          </w:r>
          <w:r>
            <w:rPr>
              <w:rFonts w:ascii="Calibri" w:hAnsi="Calibri" w:eastAsia="Calibri" w:cs="Calibri"/>
              <w:b w:val="0"/>
              <w:i w:val="0"/>
              <w:smallCaps w:val="0"/>
              <w:strike w:val="0"/>
              <w:color w:val="000000"/>
              <w:sz w:val="24"/>
              <w:szCs w:val="24"/>
              <w:u w:val="none"/>
              <w:shd w:val="clear" w:fill="auto"/>
              <w:vertAlign w:val="baseline"/>
              <w:rtl w:val="0"/>
            </w:rPr>
            <w:fldChar w:fldCharType="end"/>
          </w:r>
          <w:r>
            <w:fldChar w:fldCharType="begin"/>
          </w:r>
          <w:r>
            <w:instrText xml:space="preserve"> PAGEREF _heading=h.3dy6vkm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Mục tiêu của đề tài</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11</w:t>
          </w:r>
          <w: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778"/>
            </w:tabs>
            <w:spacing w:before="120" w:after="100" w:line="360" w:lineRule="auto"/>
            <w:ind w:left="520" w:right="0" w:firstLine="47"/>
            <w:jc w:val="both"/>
            <w:rPr>
              <w:rFonts w:ascii="Calibri" w:hAnsi="Calibri" w:eastAsia="Calibri" w:cs="Calibri"/>
              <w:b w:val="0"/>
              <w:i w:val="0"/>
              <w:smallCaps w:val="0"/>
              <w:strike w:val="0"/>
              <w:color w:val="000000"/>
              <w:sz w:val="24"/>
              <w:szCs w:val="24"/>
              <w:u w:val="none"/>
              <w:shd w:val="clear" w:fill="auto"/>
              <w:vertAlign w:val="baseline"/>
            </w:rPr>
          </w:pPr>
          <w:r>
            <w:fldChar w:fldCharType="begin"/>
          </w:r>
          <w:r>
            <w:instrText xml:space="preserve"> HYPERLINK \l "_heading=h.1t3h5sf" \h </w:instrText>
          </w:r>
          <w:r>
            <w:fldChar w:fldCharType="separate"/>
          </w:r>
          <w:r>
            <w:rPr>
              <w:rFonts w:ascii="Times New Roman" w:hAnsi="Times New Roman" w:eastAsia="Times New Roman" w:cs="Times New Roman"/>
              <w:b w:val="0"/>
              <w:i/>
              <w:smallCaps w:val="0"/>
              <w:strike w:val="0"/>
              <w:color w:val="000000"/>
              <w:sz w:val="26"/>
              <w:szCs w:val="26"/>
              <w:u w:val="none"/>
              <w:shd w:val="clear" w:fill="auto"/>
              <w:vertAlign w:val="baseline"/>
              <w:rtl w:val="0"/>
            </w:rPr>
            <w:t>1.2.1  Mục tiêu tổng quát</w:t>
          </w:r>
          <w:r>
            <w:rPr>
              <w:rFonts w:ascii="Times New Roman" w:hAnsi="Times New Roman" w:eastAsia="Times New Roman" w:cs="Times New Roman"/>
              <w:b w:val="0"/>
              <w:i/>
              <w:smallCaps w:val="0"/>
              <w:strike w:val="0"/>
              <w:color w:val="000000"/>
              <w:sz w:val="26"/>
              <w:szCs w:val="26"/>
              <w:u w:val="none"/>
              <w:shd w:val="clear" w:fill="auto"/>
              <w:vertAlign w:val="baseline"/>
              <w:rtl w:val="0"/>
            </w:rPr>
            <w:fldChar w:fldCharType="end"/>
          </w:r>
          <w:r>
            <w:fldChar w:fldCharType="begin"/>
          </w:r>
          <w:r>
            <w:instrText xml:space="preserve"> HYPERLINK \l "_heading=h.1t3h5sf"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11</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778"/>
            </w:tabs>
            <w:spacing w:before="120" w:after="100" w:line="360" w:lineRule="auto"/>
            <w:ind w:left="520" w:right="0" w:firstLine="47"/>
            <w:jc w:val="both"/>
            <w:rPr>
              <w:rFonts w:ascii="Calibri" w:hAnsi="Calibri" w:eastAsia="Calibri" w:cs="Calibri"/>
              <w:b w:val="0"/>
              <w:i w:val="0"/>
              <w:smallCaps w:val="0"/>
              <w:strike w:val="0"/>
              <w:color w:val="000000"/>
              <w:sz w:val="24"/>
              <w:szCs w:val="24"/>
              <w:u w:val="none"/>
              <w:shd w:val="clear" w:fill="auto"/>
              <w:vertAlign w:val="baseline"/>
            </w:rPr>
          </w:pPr>
          <w:r>
            <w:fldChar w:fldCharType="begin"/>
          </w:r>
          <w:r>
            <w:instrText xml:space="preserve"> HYPERLINK \l "_heading=h.4d34og8" \h </w:instrText>
          </w:r>
          <w:r>
            <w:fldChar w:fldCharType="separate"/>
          </w:r>
          <w:r>
            <w:rPr>
              <w:rFonts w:ascii="Times New Roman" w:hAnsi="Times New Roman" w:eastAsia="Times New Roman" w:cs="Times New Roman"/>
              <w:b w:val="0"/>
              <w:i/>
              <w:smallCaps w:val="0"/>
              <w:strike w:val="0"/>
              <w:color w:val="000000"/>
              <w:sz w:val="26"/>
              <w:szCs w:val="26"/>
              <w:u w:val="none"/>
              <w:shd w:val="clear" w:fill="auto"/>
              <w:vertAlign w:val="baseline"/>
              <w:rtl w:val="0"/>
            </w:rPr>
            <w:t>1.2.2  Mục tiêu cụ thể</w:t>
          </w:r>
          <w:r>
            <w:rPr>
              <w:rFonts w:ascii="Times New Roman" w:hAnsi="Times New Roman" w:eastAsia="Times New Roman" w:cs="Times New Roman"/>
              <w:b w:val="0"/>
              <w:i/>
              <w:smallCaps w:val="0"/>
              <w:strike w:val="0"/>
              <w:color w:val="000000"/>
              <w:sz w:val="26"/>
              <w:szCs w:val="26"/>
              <w:u w:val="none"/>
              <w:shd w:val="clear" w:fill="auto"/>
              <w:vertAlign w:val="baseline"/>
              <w:rtl w:val="0"/>
            </w:rPr>
            <w:fldChar w:fldCharType="end"/>
          </w:r>
          <w:r>
            <w:fldChar w:fldCharType="begin"/>
          </w:r>
          <w:r>
            <w:instrText xml:space="preserve"> HYPERLINK \l "_heading=h.4d34og8"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11</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1440"/>
              <w:tab w:val="right" w:pos="8778"/>
            </w:tabs>
            <w:spacing w:before="120" w:after="100" w:line="360" w:lineRule="auto"/>
            <w:ind w:left="260" w:right="0" w:firstLine="307"/>
            <w:jc w:val="both"/>
            <w:rPr>
              <w:rFonts w:ascii="Calibri" w:hAnsi="Calibri" w:eastAsia="Calibri" w:cs="Calibri"/>
              <w:b w:val="0"/>
              <w:i w:val="0"/>
              <w:smallCaps w:val="0"/>
              <w:strike w:val="0"/>
              <w:color w:val="000000"/>
              <w:sz w:val="24"/>
              <w:szCs w:val="24"/>
              <w:u w:val="none"/>
              <w:shd w:val="clear" w:fill="auto"/>
              <w:vertAlign w:val="baseline"/>
            </w:rPr>
          </w:pPr>
          <w:r>
            <w:fldChar w:fldCharType="begin"/>
          </w:r>
          <w:r>
            <w:instrText xml:space="preserve"> HYPERLINK \l "_heading=h.2s8eyo1"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1.3</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r>
            <w:fldChar w:fldCharType="begin"/>
          </w:r>
          <w:r>
            <w:instrText xml:space="preserve"> HYPERLINK \l "_heading=h.2s8eyo1" \h </w:instrText>
          </w:r>
          <w:r>
            <w:fldChar w:fldCharType="separate"/>
          </w:r>
          <w:r>
            <w:rPr>
              <w:rFonts w:ascii="Calibri" w:hAnsi="Calibri" w:eastAsia="Calibri" w:cs="Calibri"/>
              <w:b w:val="0"/>
              <w:i w:val="0"/>
              <w:smallCaps w:val="0"/>
              <w:strike w:val="0"/>
              <w:color w:val="000000"/>
              <w:sz w:val="24"/>
              <w:szCs w:val="24"/>
              <w:u w:val="none"/>
              <w:shd w:val="clear" w:fill="auto"/>
              <w:vertAlign w:val="baseline"/>
              <w:rtl w:val="0"/>
            </w:rPr>
            <w:tab/>
          </w:r>
          <w:r>
            <w:rPr>
              <w:rFonts w:ascii="Calibri" w:hAnsi="Calibri" w:eastAsia="Calibri" w:cs="Calibri"/>
              <w:b w:val="0"/>
              <w:i w:val="0"/>
              <w:smallCaps w:val="0"/>
              <w:strike w:val="0"/>
              <w:color w:val="000000"/>
              <w:sz w:val="24"/>
              <w:szCs w:val="24"/>
              <w:u w:val="none"/>
              <w:shd w:val="clear" w:fill="auto"/>
              <w:vertAlign w:val="baseline"/>
              <w:rtl w:val="0"/>
            </w:rPr>
            <w:fldChar w:fldCharType="end"/>
          </w:r>
          <w:r>
            <w:fldChar w:fldCharType="begin"/>
          </w:r>
          <w:r>
            <w:instrText xml:space="preserve"> PAGEREF _heading=h.2s8eyo1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Giới hạn và phạm vi của đề tài</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12</w:t>
          </w:r>
          <w: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778"/>
            </w:tabs>
            <w:spacing w:before="120" w:after="100" w:line="360" w:lineRule="auto"/>
            <w:ind w:left="520" w:right="0" w:firstLine="47"/>
            <w:jc w:val="both"/>
            <w:rPr>
              <w:rFonts w:ascii="Calibri" w:hAnsi="Calibri" w:eastAsia="Calibri" w:cs="Calibri"/>
              <w:b w:val="0"/>
              <w:i w:val="0"/>
              <w:smallCaps w:val="0"/>
              <w:strike w:val="0"/>
              <w:color w:val="000000"/>
              <w:sz w:val="24"/>
              <w:szCs w:val="24"/>
              <w:u w:val="none"/>
              <w:shd w:val="clear" w:fill="auto"/>
              <w:vertAlign w:val="baseline"/>
            </w:rPr>
          </w:pPr>
          <w:r>
            <w:fldChar w:fldCharType="begin"/>
          </w:r>
          <w:r>
            <w:instrText xml:space="preserve"> HYPERLINK \l "_heading=h.17dp8vu" \h </w:instrText>
          </w:r>
          <w:r>
            <w:fldChar w:fldCharType="separate"/>
          </w:r>
          <w:r>
            <w:rPr>
              <w:rFonts w:ascii="Times New Roman" w:hAnsi="Times New Roman" w:eastAsia="Times New Roman" w:cs="Times New Roman"/>
              <w:b w:val="0"/>
              <w:i/>
              <w:smallCaps w:val="0"/>
              <w:strike w:val="0"/>
              <w:color w:val="000000"/>
              <w:sz w:val="26"/>
              <w:szCs w:val="26"/>
              <w:u w:val="none"/>
              <w:shd w:val="clear" w:fill="auto"/>
              <w:vertAlign w:val="baseline"/>
              <w:rtl w:val="0"/>
            </w:rPr>
            <w:t>1.3.1   Đối tượng nghiên cứu</w:t>
          </w:r>
          <w:r>
            <w:rPr>
              <w:rFonts w:ascii="Times New Roman" w:hAnsi="Times New Roman" w:eastAsia="Times New Roman" w:cs="Times New Roman"/>
              <w:b w:val="0"/>
              <w:i/>
              <w:smallCaps w:val="0"/>
              <w:strike w:val="0"/>
              <w:color w:val="000000"/>
              <w:sz w:val="26"/>
              <w:szCs w:val="26"/>
              <w:u w:val="none"/>
              <w:shd w:val="clear" w:fill="auto"/>
              <w:vertAlign w:val="baseline"/>
              <w:rtl w:val="0"/>
            </w:rPr>
            <w:fldChar w:fldCharType="end"/>
          </w:r>
          <w:r>
            <w:fldChar w:fldCharType="begin"/>
          </w:r>
          <w:r>
            <w:instrText xml:space="preserve"> HYPERLINK \l "_heading=h.17dp8vu"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12</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778"/>
            </w:tabs>
            <w:spacing w:before="120" w:after="100" w:line="360" w:lineRule="auto"/>
            <w:ind w:left="520" w:right="0" w:firstLine="47"/>
            <w:jc w:val="both"/>
            <w:rPr>
              <w:rFonts w:ascii="Calibri" w:hAnsi="Calibri" w:eastAsia="Calibri" w:cs="Calibri"/>
              <w:b w:val="0"/>
              <w:i w:val="0"/>
              <w:smallCaps w:val="0"/>
              <w:strike w:val="0"/>
              <w:color w:val="000000"/>
              <w:sz w:val="24"/>
              <w:szCs w:val="24"/>
              <w:u w:val="none"/>
              <w:shd w:val="clear" w:fill="auto"/>
              <w:vertAlign w:val="baseline"/>
            </w:rPr>
          </w:pPr>
          <w:r>
            <w:fldChar w:fldCharType="begin"/>
          </w:r>
          <w:r>
            <w:instrText xml:space="preserve"> HYPERLINK \l "_heading=h.3rdcrjn" \h </w:instrText>
          </w:r>
          <w:r>
            <w:fldChar w:fldCharType="separate"/>
          </w:r>
          <w:r>
            <w:rPr>
              <w:rFonts w:ascii="Times New Roman" w:hAnsi="Times New Roman" w:eastAsia="Times New Roman" w:cs="Times New Roman"/>
              <w:b w:val="0"/>
              <w:i/>
              <w:smallCaps w:val="0"/>
              <w:strike w:val="0"/>
              <w:color w:val="000000"/>
              <w:sz w:val="26"/>
              <w:szCs w:val="26"/>
              <w:u w:val="none"/>
              <w:shd w:val="clear" w:fill="auto"/>
              <w:vertAlign w:val="baseline"/>
              <w:rtl w:val="0"/>
            </w:rPr>
            <w:t>1.3.2   Phạm vi nghiên cứu</w:t>
          </w:r>
          <w:r>
            <w:rPr>
              <w:rFonts w:ascii="Times New Roman" w:hAnsi="Times New Roman" w:eastAsia="Times New Roman" w:cs="Times New Roman"/>
              <w:b w:val="0"/>
              <w:i/>
              <w:smallCaps w:val="0"/>
              <w:strike w:val="0"/>
              <w:color w:val="000000"/>
              <w:sz w:val="26"/>
              <w:szCs w:val="26"/>
              <w:u w:val="none"/>
              <w:shd w:val="clear" w:fill="auto"/>
              <w:vertAlign w:val="baseline"/>
              <w:rtl w:val="0"/>
            </w:rPr>
            <w:fldChar w:fldCharType="end"/>
          </w:r>
          <w:r>
            <w:fldChar w:fldCharType="begin"/>
          </w:r>
          <w:r>
            <w:instrText xml:space="preserve"> HYPERLINK \l "_heading=h.3rdcrjn"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12</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1440"/>
              <w:tab w:val="right" w:pos="8778"/>
            </w:tabs>
            <w:spacing w:before="120" w:after="100" w:line="360" w:lineRule="auto"/>
            <w:ind w:left="260" w:right="0" w:firstLine="307"/>
            <w:jc w:val="both"/>
            <w:rPr>
              <w:rFonts w:ascii="Calibri" w:hAnsi="Calibri" w:eastAsia="Calibri" w:cs="Calibri"/>
              <w:b w:val="0"/>
              <w:i w:val="0"/>
              <w:smallCaps w:val="0"/>
              <w:strike w:val="0"/>
              <w:color w:val="000000"/>
              <w:sz w:val="24"/>
              <w:szCs w:val="24"/>
              <w:u w:val="none"/>
              <w:shd w:val="clear" w:fill="auto"/>
              <w:vertAlign w:val="baseline"/>
            </w:rPr>
          </w:pPr>
          <w:r>
            <w:fldChar w:fldCharType="begin"/>
          </w:r>
          <w:r>
            <w:instrText xml:space="preserve"> HYPERLINK \l "_heading=h.26in1rg"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1.4</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r>
            <w:fldChar w:fldCharType="begin"/>
          </w:r>
          <w:r>
            <w:instrText xml:space="preserve"> HYPERLINK \l "_heading=h.26in1rg" \h </w:instrText>
          </w:r>
          <w:r>
            <w:fldChar w:fldCharType="separate"/>
          </w:r>
          <w:r>
            <w:rPr>
              <w:rFonts w:ascii="Calibri" w:hAnsi="Calibri" w:eastAsia="Calibri" w:cs="Calibri"/>
              <w:b w:val="0"/>
              <w:i w:val="0"/>
              <w:smallCaps w:val="0"/>
              <w:strike w:val="0"/>
              <w:color w:val="000000"/>
              <w:sz w:val="24"/>
              <w:szCs w:val="24"/>
              <w:u w:val="none"/>
              <w:shd w:val="clear" w:fill="auto"/>
              <w:vertAlign w:val="baseline"/>
              <w:rtl w:val="0"/>
            </w:rPr>
            <w:tab/>
          </w:r>
          <w:r>
            <w:rPr>
              <w:rFonts w:ascii="Calibri" w:hAnsi="Calibri" w:eastAsia="Calibri" w:cs="Calibri"/>
              <w:b w:val="0"/>
              <w:i w:val="0"/>
              <w:smallCaps w:val="0"/>
              <w:strike w:val="0"/>
              <w:color w:val="000000"/>
              <w:sz w:val="24"/>
              <w:szCs w:val="24"/>
              <w:u w:val="none"/>
              <w:shd w:val="clear" w:fill="auto"/>
              <w:vertAlign w:val="baseline"/>
              <w:rtl w:val="0"/>
            </w:rPr>
            <w:fldChar w:fldCharType="end"/>
          </w:r>
          <w:r>
            <w:fldChar w:fldCharType="begin"/>
          </w:r>
          <w:r>
            <w:instrText xml:space="preserve"> PAGEREF _heading=h.26in1rg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Nội dung thực hiện</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12</w:t>
          </w:r>
          <w: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1440"/>
              <w:tab w:val="right" w:pos="8778"/>
            </w:tabs>
            <w:spacing w:before="120" w:after="100" w:line="360" w:lineRule="auto"/>
            <w:ind w:left="260" w:right="0" w:firstLine="307"/>
            <w:jc w:val="both"/>
            <w:rPr>
              <w:rFonts w:ascii="Calibri" w:hAnsi="Calibri" w:eastAsia="Calibri" w:cs="Calibri"/>
              <w:b w:val="0"/>
              <w:i w:val="0"/>
              <w:smallCaps w:val="0"/>
              <w:strike w:val="0"/>
              <w:color w:val="000000"/>
              <w:sz w:val="24"/>
              <w:szCs w:val="24"/>
              <w:u w:val="none"/>
              <w:shd w:val="clear" w:fill="auto"/>
              <w:vertAlign w:val="baseline"/>
            </w:rPr>
          </w:pPr>
          <w:r>
            <w:fldChar w:fldCharType="begin"/>
          </w:r>
          <w:r>
            <w:instrText xml:space="preserve"> HYPERLINK \l "_heading=h.lnxbz9"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1.5</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r>
            <w:fldChar w:fldCharType="begin"/>
          </w:r>
          <w:r>
            <w:instrText xml:space="preserve"> HYPERLINK \l "_heading=h.lnxbz9" \h </w:instrText>
          </w:r>
          <w:r>
            <w:fldChar w:fldCharType="separate"/>
          </w:r>
          <w:r>
            <w:rPr>
              <w:rFonts w:ascii="Calibri" w:hAnsi="Calibri" w:eastAsia="Calibri" w:cs="Calibri"/>
              <w:b w:val="0"/>
              <w:i w:val="0"/>
              <w:smallCaps w:val="0"/>
              <w:strike w:val="0"/>
              <w:color w:val="000000"/>
              <w:sz w:val="24"/>
              <w:szCs w:val="24"/>
              <w:u w:val="none"/>
              <w:shd w:val="clear" w:fill="auto"/>
              <w:vertAlign w:val="baseline"/>
              <w:rtl w:val="0"/>
            </w:rPr>
            <w:tab/>
          </w:r>
          <w:r>
            <w:rPr>
              <w:rFonts w:ascii="Calibri" w:hAnsi="Calibri" w:eastAsia="Calibri" w:cs="Calibri"/>
              <w:b w:val="0"/>
              <w:i w:val="0"/>
              <w:smallCaps w:val="0"/>
              <w:strike w:val="0"/>
              <w:color w:val="000000"/>
              <w:sz w:val="24"/>
              <w:szCs w:val="24"/>
              <w:u w:val="none"/>
              <w:shd w:val="clear" w:fill="auto"/>
              <w:vertAlign w:val="baseline"/>
              <w:rtl w:val="0"/>
            </w:rPr>
            <w:fldChar w:fldCharType="end"/>
          </w:r>
          <w:r>
            <w:fldChar w:fldCharType="begin"/>
          </w:r>
          <w:r>
            <w:instrText xml:space="preserve"> PAGEREF _heading=h.lnxbz9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Phương pháp tiếp cận</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12</w:t>
          </w:r>
          <w: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2200"/>
              <w:tab w:val="right" w:pos="8778"/>
            </w:tabs>
            <w:spacing w:before="120" w:after="100" w:line="360" w:lineRule="auto"/>
            <w:ind w:left="0" w:right="0" w:firstLine="567"/>
            <w:jc w:val="both"/>
            <w:rPr>
              <w:rFonts w:ascii="Calibri" w:hAnsi="Calibri" w:eastAsia="Calibri" w:cs="Calibri"/>
              <w:b w:val="0"/>
              <w:i w:val="0"/>
              <w:smallCaps w:val="0"/>
              <w:strike w:val="0"/>
              <w:color w:val="000000"/>
              <w:sz w:val="24"/>
              <w:szCs w:val="24"/>
              <w:u w:val="none"/>
              <w:shd w:val="clear" w:fill="auto"/>
              <w:vertAlign w:val="baseline"/>
            </w:rPr>
          </w:pPr>
          <w:r>
            <w:fldChar w:fldCharType="begin"/>
          </w:r>
          <w:r>
            <w:instrText xml:space="preserve"> HYPERLINK \l "_heading=h.1ksv4uv"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CHƯƠNG 2:</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r>
            <w:fldChar w:fldCharType="begin"/>
          </w:r>
          <w:r>
            <w:instrText xml:space="preserve"> HYPERLINK \l "_heading=h.1ksv4uv" \h </w:instrText>
          </w:r>
          <w:r>
            <w:fldChar w:fldCharType="separate"/>
          </w:r>
          <w:r>
            <w:rPr>
              <w:rFonts w:ascii="Calibri" w:hAnsi="Calibri" w:eastAsia="Calibri" w:cs="Calibri"/>
              <w:b w:val="0"/>
              <w:i w:val="0"/>
              <w:smallCaps w:val="0"/>
              <w:strike w:val="0"/>
              <w:color w:val="000000"/>
              <w:sz w:val="24"/>
              <w:szCs w:val="24"/>
              <w:u w:val="none"/>
              <w:shd w:val="clear" w:fill="auto"/>
              <w:vertAlign w:val="baseline"/>
              <w:rtl w:val="0"/>
            </w:rPr>
            <w:tab/>
          </w:r>
          <w:r>
            <w:rPr>
              <w:rFonts w:ascii="Calibri" w:hAnsi="Calibri" w:eastAsia="Calibri" w:cs="Calibri"/>
              <w:b w:val="0"/>
              <w:i w:val="0"/>
              <w:smallCaps w:val="0"/>
              <w:strike w:val="0"/>
              <w:color w:val="000000"/>
              <w:sz w:val="24"/>
              <w:szCs w:val="24"/>
              <w:u w:val="none"/>
              <w:shd w:val="clear" w:fill="auto"/>
              <w:vertAlign w:val="baseline"/>
              <w:rtl w:val="0"/>
            </w:rPr>
            <w:fldChar w:fldCharType="end"/>
          </w:r>
          <w:r>
            <w:fldChar w:fldCharType="begin"/>
          </w:r>
          <w:r>
            <w:instrText xml:space="preserve"> PAGEREF _heading=h.1ksv4uv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CƠ SỞ LÝ THUYẾT VỀ HỆ THỐNG NHÚNG</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13</w:t>
          </w:r>
          <w: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1440"/>
              <w:tab w:val="right" w:pos="8778"/>
            </w:tabs>
            <w:spacing w:before="120" w:after="100" w:line="360" w:lineRule="auto"/>
            <w:ind w:left="260" w:right="0" w:firstLine="307"/>
            <w:jc w:val="both"/>
            <w:rPr>
              <w:rFonts w:ascii="Calibri" w:hAnsi="Calibri" w:eastAsia="Calibri" w:cs="Calibri"/>
              <w:b w:val="0"/>
              <w:i w:val="0"/>
              <w:smallCaps w:val="0"/>
              <w:strike w:val="0"/>
              <w:color w:val="000000"/>
              <w:sz w:val="24"/>
              <w:szCs w:val="24"/>
              <w:u w:val="none"/>
              <w:shd w:val="clear" w:fill="auto"/>
              <w:vertAlign w:val="baseline"/>
            </w:rPr>
          </w:pPr>
          <w:r>
            <w:fldChar w:fldCharType="begin"/>
          </w:r>
          <w:r>
            <w:instrText xml:space="preserve"> HYPERLINK \l "_heading=h.44sinio"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2.1</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r>
            <w:fldChar w:fldCharType="begin"/>
          </w:r>
          <w:r>
            <w:instrText xml:space="preserve"> HYPERLINK \l "_heading=h.44sinio" \h </w:instrText>
          </w:r>
          <w:r>
            <w:fldChar w:fldCharType="separate"/>
          </w:r>
          <w:r>
            <w:rPr>
              <w:rFonts w:ascii="Calibri" w:hAnsi="Calibri" w:eastAsia="Calibri" w:cs="Calibri"/>
              <w:b w:val="0"/>
              <w:i w:val="0"/>
              <w:smallCaps w:val="0"/>
              <w:strike w:val="0"/>
              <w:color w:val="000000"/>
              <w:sz w:val="24"/>
              <w:szCs w:val="24"/>
              <w:u w:val="none"/>
              <w:shd w:val="clear" w:fill="auto"/>
              <w:vertAlign w:val="baseline"/>
              <w:rtl w:val="0"/>
            </w:rPr>
            <w:tab/>
          </w:r>
          <w:r>
            <w:rPr>
              <w:rFonts w:ascii="Calibri" w:hAnsi="Calibri" w:eastAsia="Calibri" w:cs="Calibri"/>
              <w:b w:val="0"/>
              <w:i w:val="0"/>
              <w:smallCaps w:val="0"/>
              <w:strike w:val="0"/>
              <w:color w:val="000000"/>
              <w:sz w:val="24"/>
              <w:szCs w:val="24"/>
              <w:u w:val="none"/>
              <w:shd w:val="clear" w:fill="auto"/>
              <w:vertAlign w:val="baseline"/>
              <w:rtl w:val="0"/>
            </w:rPr>
            <w:fldChar w:fldCharType="end"/>
          </w:r>
          <w:r>
            <w:fldChar w:fldCharType="begin"/>
          </w:r>
          <w:r>
            <w:instrText xml:space="preserve"> PAGEREF _heading=h.44sinio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Ngoại vi và giao diện</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13</w:t>
          </w:r>
          <w: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1440"/>
              <w:tab w:val="right" w:pos="8778"/>
            </w:tabs>
            <w:spacing w:before="120" w:after="100" w:line="360" w:lineRule="auto"/>
            <w:ind w:left="260" w:right="0" w:firstLine="307"/>
            <w:jc w:val="both"/>
            <w:rPr>
              <w:rFonts w:ascii="Calibri" w:hAnsi="Calibri" w:eastAsia="Calibri" w:cs="Calibri"/>
              <w:b w:val="0"/>
              <w:i w:val="0"/>
              <w:smallCaps w:val="0"/>
              <w:strike w:val="0"/>
              <w:color w:val="000000"/>
              <w:sz w:val="24"/>
              <w:szCs w:val="24"/>
              <w:u w:val="none"/>
              <w:shd w:val="clear" w:fill="auto"/>
              <w:vertAlign w:val="baseline"/>
            </w:rPr>
          </w:pPr>
          <w:r>
            <w:fldChar w:fldCharType="begin"/>
          </w:r>
          <w:r>
            <w:instrText xml:space="preserve"> HYPERLINK \l "_heading=h.2jxsxqh"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2.2</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r>
            <w:fldChar w:fldCharType="begin"/>
          </w:r>
          <w:r>
            <w:instrText xml:space="preserve"> HYPERLINK \l "_heading=h.2jxsxqh" \h </w:instrText>
          </w:r>
          <w:r>
            <w:fldChar w:fldCharType="separate"/>
          </w:r>
          <w:r>
            <w:rPr>
              <w:rFonts w:ascii="Calibri" w:hAnsi="Calibri" w:eastAsia="Calibri" w:cs="Calibri"/>
              <w:b w:val="0"/>
              <w:i w:val="0"/>
              <w:smallCaps w:val="0"/>
              <w:strike w:val="0"/>
              <w:color w:val="000000"/>
              <w:sz w:val="24"/>
              <w:szCs w:val="24"/>
              <w:u w:val="none"/>
              <w:shd w:val="clear" w:fill="auto"/>
              <w:vertAlign w:val="baseline"/>
              <w:rtl w:val="0"/>
            </w:rPr>
            <w:tab/>
          </w:r>
          <w:r>
            <w:rPr>
              <w:rFonts w:ascii="Calibri" w:hAnsi="Calibri" w:eastAsia="Calibri" w:cs="Calibri"/>
              <w:b w:val="0"/>
              <w:i w:val="0"/>
              <w:smallCaps w:val="0"/>
              <w:strike w:val="0"/>
              <w:color w:val="000000"/>
              <w:sz w:val="24"/>
              <w:szCs w:val="24"/>
              <w:u w:val="none"/>
              <w:shd w:val="clear" w:fill="auto"/>
              <w:vertAlign w:val="baseline"/>
              <w:rtl w:val="0"/>
            </w:rPr>
            <w:fldChar w:fldCharType="end"/>
          </w:r>
          <w:r>
            <w:fldChar w:fldCharType="begin"/>
          </w:r>
          <w:r>
            <w:instrText xml:space="preserve"> PAGEREF _heading=h.2jxsxqh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Phầ</w:t>
          </w:r>
          <w:r>
            <w:rPr>
              <w:rtl w:val="0"/>
            </w:rPr>
            <w:t>n</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 mềm cho hệ thống nhúng</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13</w:t>
          </w:r>
          <w: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2200"/>
              <w:tab w:val="right" w:pos="8778"/>
            </w:tabs>
            <w:spacing w:before="120" w:after="100" w:line="360" w:lineRule="auto"/>
            <w:ind w:left="0" w:right="0" w:firstLine="567"/>
            <w:jc w:val="both"/>
            <w:rPr>
              <w:rFonts w:ascii="Calibri" w:hAnsi="Calibri" w:eastAsia="Calibri" w:cs="Calibri"/>
              <w:b w:val="0"/>
              <w:i w:val="0"/>
              <w:smallCaps w:val="0"/>
              <w:strike w:val="0"/>
              <w:color w:val="000000"/>
              <w:sz w:val="24"/>
              <w:szCs w:val="24"/>
              <w:u w:val="none"/>
              <w:shd w:val="clear" w:fill="auto"/>
              <w:vertAlign w:val="baseline"/>
            </w:rPr>
          </w:pPr>
          <w:r>
            <w:fldChar w:fldCharType="begin"/>
          </w:r>
          <w:r>
            <w:instrText xml:space="preserve"> HYPERLINK \l "_heading=h.z337ya"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CHƯƠNG 3:</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r>
            <w:fldChar w:fldCharType="begin"/>
          </w:r>
          <w:r>
            <w:instrText xml:space="preserve"> HYPERLINK \l "_heading=h.z337ya" \h </w:instrText>
          </w:r>
          <w:r>
            <w:fldChar w:fldCharType="separate"/>
          </w:r>
          <w:r>
            <w:rPr>
              <w:rFonts w:ascii="Calibri" w:hAnsi="Calibri" w:eastAsia="Calibri" w:cs="Calibri"/>
              <w:b w:val="0"/>
              <w:i w:val="0"/>
              <w:smallCaps w:val="0"/>
              <w:strike w:val="0"/>
              <w:color w:val="000000"/>
              <w:sz w:val="24"/>
              <w:szCs w:val="24"/>
              <w:u w:val="none"/>
              <w:shd w:val="clear" w:fill="auto"/>
              <w:vertAlign w:val="baseline"/>
              <w:rtl w:val="0"/>
            </w:rPr>
            <w:tab/>
          </w:r>
          <w:r>
            <w:rPr>
              <w:rFonts w:ascii="Calibri" w:hAnsi="Calibri" w:eastAsia="Calibri" w:cs="Calibri"/>
              <w:b w:val="0"/>
              <w:i w:val="0"/>
              <w:smallCaps w:val="0"/>
              <w:strike w:val="0"/>
              <w:color w:val="000000"/>
              <w:sz w:val="24"/>
              <w:szCs w:val="24"/>
              <w:u w:val="none"/>
              <w:shd w:val="clear" w:fill="auto"/>
              <w:vertAlign w:val="baseline"/>
              <w:rtl w:val="0"/>
            </w:rPr>
            <w:fldChar w:fldCharType="end"/>
          </w:r>
          <w:r>
            <w:fldChar w:fldCharType="begin"/>
          </w:r>
          <w:r>
            <w:instrText xml:space="preserve"> PAGEREF _heading=h.z337ya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PHÂN TÍCH VÀ THIẾT KẾ HỆ THỐNG</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14</w:t>
          </w:r>
          <w: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1440"/>
              <w:tab w:val="right" w:pos="8778"/>
            </w:tabs>
            <w:spacing w:before="120" w:after="100" w:line="360" w:lineRule="auto"/>
            <w:ind w:left="260" w:right="0" w:firstLine="307"/>
            <w:jc w:val="both"/>
            <w:rPr>
              <w:rFonts w:ascii="Calibri" w:hAnsi="Calibri" w:eastAsia="Calibri" w:cs="Calibri"/>
              <w:b w:val="0"/>
              <w:i w:val="0"/>
              <w:smallCaps w:val="0"/>
              <w:strike w:val="0"/>
              <w:color w:val="000000"/>
              <w:sz w:val="24"/>
              <w:szCs w:val="24"/>
              <w:u w:val="none"/>
              <w:shd w:val="clear" w:fill="auto"/>
              <w:vertAlign w:val="baseline"/>
            </w:rPr>
          </w:pPr>
          <w:r>
            <w:fldChar w:fldCharType="begin"/>
          </w:r>
          <w:r>
            <w:instrText xml:space="preserve"> HYPERLINK \l "_heading=h.3j2qqm3"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3.1</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r>
            <w:fldChar w:fldCharType="begin"/>
          </w:r>
          <w:r>
            <w:instrText xml:space="preserve"> HYPERLINK \l "_heading=h.3j2qqm3" \h </w:instrText>
          </w:r>
          <w:r>
            <w:fldChar w:fldCharType="separate"/>
          </w:r>
          <w:r>
            <w:rPr>
              <w:rFonts w:ascii="Calibri" w:hAnsi="Calibri" w:eastAsia="Calibri" w:cs="Calibri"/>
              <w:b w:val="0"/>
              <w:i w:val="0"/>
              <w:smallCaps w:val="0"/>
              <w:strike w:val="0"/>
              <w:color w:val="000000"/>
              <w:sz w:val="24"/>
              <w:szCs w:val="24"/>
              <w:u w:val="none"/>
              <w:shd w:val="clear" w:fill="auto"/>
              <w:vertAlign w:val="baseline"/>
              <w:rtl w:val="0"/>
            </w:rPr>
            <w:tab/>
          </w:r>
          <w:r>
            <w:rPr>
              <w:rFonts w:ascii="Calibri" w:hAnsi="Calibri" w:eastAsia="Calibri" w:cs="Calibri"/>
              <w:b w:val="0"/>
              <w:i w:val="0"/>
              <w:smallCaps w:val="0"/>
              <w:strike w:val="0"/>
              <w:color w:val="000000"/>
              <w:sz w:val="24"/>
              <w:szCs w:val="24"/>
              <w:u w:val="none"/>
              <w:shd w:val="clear" w:fill="auto"/>
              <w:vertAlign w:val="baseline"/>
              <w:rtl w:val="0"/>
            </w:rPr>
            <w:fldChar w:fldCharType="end"/>
          </w:r>
          <w:r>
            <w:fldChar w:fldCharType="begin"/>
          </w:r>
          <w:r>
            <w:instrText xml:space="preserve"> PAGEREF _heading=h.3j2qqm3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Đặc tả yêu cầu hệ thống</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14</w:t>
          </w:r>
          <w: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778"/>
            </w:tabs>
            <w:spacing w:before="120" w:after="100" w:line="360" w:lineRule="auto"/>
            <w:ind w:left="520" w:right="0" w:firstLine="47"/>
            <w:jc w:val="both"/>
            <w:rPr>
              <w:rFonts w:ascii="Calibri" w:hAnsi="Calibri" w:eastAsia="Calibri" w:cs="Calibri"/>
              <w:b w:val="0"/>
              <w:i w:val="0"/>
              <w:smallCaps w:val="0"/>
              <w:strike w:val="0"/>
              <w:color w:val="000000"/>
              <w:sz w:val="24"/>
              <w:szCs w:val="24"/>
              <w:u w:val="none"/>
              <w:shd w:val="clear" w:fill="auto"/>
              <w:vertAlign w:val="baseline"/>
            </w:rPr>
          </w:pPr>
          <w:r>
            <w:fldChar w:fldCharType="begin"/>
          </w:r>
          <w:r>
            <w:instrText xml:space="preserve"> HYPERLINK \l "_heading=h.1y810tw" \h </w:instrText>
          </w:r>
          <w:r>
            <w:fldChar w:fldCharType="separate"/>
          </w:r>
          <w:r>
            <w:rPr>
              <w:rFonts w:ascii="Times New Roman" w:hAnsi="Times New Roman" w:eastAsia="Times New Roman" w:cs="Times New Roman"/>
              <w:b w:val="0"/>
              <w:i/>
              <w:smallCaps w:val="0"/>
              <w:strike w:val="0"/>
              <w:color w:val="000000"/>
              <w:sz w:val="26"/>
              <w:szCs w:val="26"/>
              <w:u w:val="none"/>
              <w:shd w:val="clear" w:fill="auto"/>
              <w:vertAlign w:val="baseline"/>
              <w:rtl w:val="0"/>
            </w:rPr>
            <w:t>3.1.1  Các yêu cầu chức năng</w:t>
          </w:r>
          <w:r>
            <w:rPr>
              <w:rFonts w:ascii="Times New Roman" w:hAnsi="Times New Roman" w:eastAsia="Times New Roman" w:cs="Times New Roman"/>
              <w:b w:val="0"/>
              <w:i/>
              <w:smallCaps w:val="0"/>
              <w:strike w:val="0"/>
              <w:color w:val="000000"/>
              <w:sz w:val="26"/>
              <w:szCs w:val="26"/>
              <w:u w:val="none"/>
              <w:shd w:val="clear" w:fill="auto"/>
              <w:vertAlign w:val="baseline"/>
              <w:rtl w:val="0"/>
            </w:rPr>
            <w:fldChar w:fldCharType="end"/>
          </w:r>
          <w:r>
            <w:fldChar w:fldCharType="begin"/>
          </w:r>
          <w:r>
            <w:instrText xml:space="preserve"> HYPERLINK \l "_heading=h.1y810tw"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14</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778"/>
            </w:tabs>
            <w:spacing w:before="120" w:after="100" w:line="360" w:lineRule="auto"/>
            <w:ind w:left="520" w:right="0" w:firstLine="47"/>
            <w:jc w:val="both"/>
            <w:rPr>
              <w:rFonts w:ascii="Calibri" w:hAnsi="Calibri" w:eastAsia="Calibri" w:cs="Calibri"/>
              <w:b w:val="0"/>
              <w:i w:val="0"/>
              <w:smallCaps w:val="0"/>
              <w:strike w:val="0"/>
              <w:color w:val="000000"/>
              <w:sz w:val="24"/>
              <w:szCs w:val="24"/>
              <w:u w:val="none"/>
              <w:shd w:val="clear" w:fill="auto"/>
              <w:vertAlign w:val="baseline"/>
            </w:rPr>
          </w:pPr>
          <w:r>
            <w:fldChar w:fldCharType="begin"/>
          </w:r>
          <w:r>
            <w:instrText xml:space="preserve"> HYPERLINK \l "_heading=h.4i7ojhp" \h </w:instrText>
          </w:r>
          <w:r>
            <w:fldChar w:fldCharType="separate"/>
          </w:r>
          <w:r>
            <w:rPr>
              <w:rFonts w:ascii="Times New Roman" w:hAnsi="Times New Roman" w:eastAsia="Times New Roman" w:cs="Times New Roman"/>
              <w:b w:val="0"/>
              <w:i/>
              <w:smallCaps w:val="0"/>
              <w:strike w:val="0"/>
              <w:color w:val="000000"/>
              <w:sz w:val="26"/>
              <w:szCs w:val="26"/>
              <w:u w:val="none"/>
              <w:shd w:val="clear" w:fill="auto"/>
              <w:vertAlign w:val="baseline"/>
              <w:rtl w:val="0"/>
            </w:rPr>
            <w:t>3.1.2  Các yêu phi cầu chức năng</w:t>
          </w:r>
          <w:r>
            <w:rPr>
              <w:rFonts w:ascii="Times New Roman" w:hAnsi="Times New Roman" w:eastAsia="Times New Roman" w:cs="Times New Roman"/>
              <w:b w:val="0"/>
              <w:i/>
              <w:smallCaps w:val="0"/>
              <w:strike w:val="0"/>
              <w:color w:val="000000"/>
              <w:sz w:val="26"/>
              <w:szCs w:val="26"/>
              <w:u w:val="none"/>
              <w:shd w:val="clear" w:fill="auto"/>
              <w:vertAlign w:val="baseline"/>
              <w:rtl w:val="0"/>
            </w:rPr>
            <w:fldChar w:fldCharType="end"/>
          </w:r>
          <w:r>
            <w:fldChar w:fldCharType="begin"/>
          </w:r>
          <w:r>
            <w:instrText xml:space="preserve"> HYPERLINK \l "_heading=h.4i7ojhp"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14</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1440"/>
              <w:tab w:val="right" w:pos="8778"/>
            </w:tabs>
            <w:spacing w:before="120" w:after="100" w:line="360" w:lineRule="auto"/>
            <w:ind w:left="260" w:right="0" w:firstLine="307"/>
            <w:jc w:val="both"/>
            <w:rPr>
              <w:rFonts w:ascii="Calibri" w:hAnsi="Calibri" w:eastAsia="Calibri" w:cs="Calibri"/>
              <w:b w:val="0"/>
              <w:i w:val="0"/>
              <w:smallCaps w:val="0"/>
              <w:strike w:val="0"/>
              <w:color w:val="000000"/>
              <w:sz w:val="24"/>
              <w:szCs w:val="24"/>
              <w:u w:val="none"/>
              <w:shd w:val="clear" w:fill="auto"/>
              <w:vertAlign w:val="baseline"/>
            </w:rPr>
          </w:pPr>
          <w:r>
            <w:fldChar w:fldCharType="begin"/>
          </w:r>
          <w:r>
            <w:instrText xml:space="preserve"> HYPERLINK \l "_heading=h.2xcytpi"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3.2</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r>
            <w:fldChar w:fldCharType="begin"/>
          </w:r>
          <w:r>
            <w:instrText xml:space="preserve"> HYPERLINK \l "_heading=h.2xcytpi" \h </w:instrText>
          </w:r>
          <w:r>
            <w:fldChar w:fldCharType="separate"/>
          </w:r>
          <w:r>
            <w:rPr>
              <w:rFonts w:ascii="Calibri" w:hAnsi="Calibri" w:eastAsia="Calibri" w:cs="Calibri"/>
              <w:b w:val="0"/>
              <w:i w:val="0"/>
              <w:smallCaps w:val="0"/>
              <w:strike w:val="0"/>
              <w:color w:val="000000"/>
              <w:sz w:val="24"/>
              <w:szCs w:val="24"/>
              <w:u w:val="none"/>
              <w:shd w:val="clear" w:fill="auto"/>
              <w:vertAlign w:val="baseline"/>
              <w:rtl w:val="0"/>
            </w:rPr>
            <w:tab/>
          </w:r>
          <w:r>
            <w:rPr>
              <w:rFonts w:ascii="Calibri" w:hAnsi="Calibri" w:eastAsia="Calibri" w:cs="Calibri"/>
              <w:b w:val="0"/>
              <w:i w:val="0"/>
              <w:smallCaps w:val="0"/>
              <w:strike w:val="0"/>
              <w:color w:val="000000"/>
              <w:sz w:val="24"/>
              <w:szCs w:val="24"/>
              <w:u w:val="none"/>
              <w:shd w:val="clear" w:fill="auto"/>
              <w:vertAlign w:val="baseline"/>
              <w:rtl w:val="0"/>
            </w:rPr>
            <w:fldChar w:fldCharType="end"/>
          </w:r>
          <w:r>
            <w:fldChar w:fldCharType="begin"/>
          </w:r>
          <w:r>
            <w:instrText xml:space="preserve"> PAGEREF _heading=h.2xcytpi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Thiết kế hệ thống</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14</w:t>
          </w:r>
          <w: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778"/>
            </w:tabs>
            <w:spacing w:before="120" w:after="100" w:line="360" w:lineRule="auto"/>
            <w:ind w:left="520" w:right="0" w:firstLine="47"/>
            <w:jc w:val="both"/>
            <w:rPr>
              <w:rFonts w:ascii="Calibri" w:hAnsi="Calibri" w:eastAsia="Calibri" w:cs="Calibri"/>
              <w:b w:val="0"/>
              <w:i w:val="0"/>
              <w:smallCaps w:val="0"/>
              <w:strike w:val="0"/>
              <w:color w:val="000000"/>
              <w:sz w:val="24"/>
              <w:szCs w:val="24"/>
              <w:u w:val="none"/>
              <w:shd w:val="clear" w:fill="auto"/>
              <w:vertAlign w:val="baseline"/>
            </w:rPr>
          </w:pPr>
          <w:r>
            <w:fldChar w:fldCharType="begin"/>
          </w:r>
          <w:r>
            <w:instrText xml:space="preserve"> HYPERLINK \l "_heading=h.1ci93xb" \h </w:instrText>
          </w:r>
          <w:r>
            <w:fldChar w:fldCharType="separate"/>
          </w:r>
          <w:r>
            <w:rPr>
              <w:rFonts w:ascii="Times New Roman" w:hAnsi="Times New Roman" w:eastAsia="Times New Roman" w:cs="Times New Roman"/>
              <w:b w:val="0"/>
              <w:i/>
              <w:smallCaps w:val="0"/>
              <w:strike w:val="0"/>
              <w:color w:val="000000"/>
              <w:sz w:val="26"/>
              <w:szCs w:val="26"/>
              <w:u w:val="none"/>
              <w:shd w:val="clear" w:fill="auto"/>
              <w:vertAlign w:val="baseline"/>
              <w:rtl w:val="0"/>
            </w:rPr>
            <w:t>3.2.1  Thiết kế phần cứng cho hệ thống</w:t>
          </w:r>
          <w:r>
            <w:rPr>
              <w:rFonts w:ascii="Times New Roman" w:hAnsi="Times New Roman" w:eastAsia="Times New Roman" w:cs="Times New Roman"/>
              <w:b w:val="0"/>
              <w:i/>
              <w:smallCaps w:val="0"/>
              <w:strike w:val="0"/>
              <w:color w:val="000000"/>
              <w:sz w:val="26"/>
              <w:szCs w:val="26"/>
              <w:u w:val="none"/>
              <w:shd w:val="clear" w:fill="auto"/>
              <w:vertAlign w:val="baseline"/>
              <w:rtl w:val="0"/>
            </w:rPr>
            <w:fldChar w:fldCharType="end"/>
          </w:r>
          <w:r>
            <w:fldChar w:fldCharType="begin"/>
          </w:r>
          <w:r>
            <w:instrText xml:space="preserve"> HYPERLINK \l "_heading=h.1ci93xb"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14</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778"/>
            </w:tabs>
            <w:spacing w:before="120" w:after="100" w:line="360" w:lineRule="auto"/>
            <w:ind w:left="520" w:right="0" w:firstLine="47"/>
            <w:jc w:val="both"/>
            <w:rPr>
              <w:rFonts w:ascii="Calibri" w:hAnsi="Calibri" w:eastAsia="Calibri" w:cs="Calibri"/>
              <w:b w:val="0"/>
              <w:i w:val="0"/>
              <w:smallCaps w:val="0"/>
              <w:strike w:val="0"/>
              <w:color w:val="000000"/>
              <w:sz w:val="24"/>
              <w:szCs w:val="24"/>
              <w:u w:val="none"/>
              <w:shd w:val="clear" w:fill="auto"/>
              <w:vertAlign w:val="baseline"/>
            </w:rPr>
          </w:pPr>
          <w:r>
            <w:fldChar w:fldCharType="begin"/>
          </w:r>
          <w:r>
            <w:instrText xml:space="preserve"> HYPERLINK \l "_heading=h.3whwml4" \h </w:instrText>
          </w:r>
          <w:r>
            <w:fldChar w:fldCharType="separate"/>
          </w:r>
          <w:r>
            <w:rPr>
              <w:rFonts w:ascii="Times New Roman" w:hAnsi="Times New Roman" w:eastAsia="Times New Roman" w:cs="Times New Roman"/>
              <w:b w:val="0"/>
              <w:i/>
              <w:smallCaps w:val="0"/>
              <w:strike w:val="0"/>
              <w:color w:val="000000"/>
              <w:sz w:val="26"/>
              <w:szCs w:val="26"/>
              <w:u w:val="none"/>
              <w:shd w:val="clear" w:fill="auto"/>
              <w:vertAlign w:val="baseline"/>
              <w:rtl w:val="0"/>
            </w:rPr>
            <w:t>3.2.2  Thiết kế phần mềm cho hệ thống</w:t>
          </w:r>
          <w:r>
            <w:rPr>
              <w:rFonts w:ascii="Times New Roman" w:hAnsi="Times New Roman" w:eastAsia="Times New Roman" w:cs="Times New Roman"/>
              <w:b w:val="0"/>
              <w:i/>
              <w:smallCaps w:val="0"/>
              <w:strike w:val="0"/>
              <w:color w:val="000000"/>
              <w:sz w:val="26"/>
              <w:szCs w:val="26"/>
              <w:u w:val="none"/>
              <w:shd w:val="clear" w:fill="auto"/>
              <w:vertAlign w:val="baseline"/>
              <w:rtl w:val="0"/>
            </w:rPr>
            <w:fldChar w:fldCharType="end"/>
          </w:r>
          <w:r>
            <w:fldChar w:fldCharType="begin"/>
          </w:r>
          <w:r>
            <w:instrText xml:space="preserve"> HYPERLINK \l "_heading=h.3whwml4"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14</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2200"/>
              <w:tab w:val="right" w:pos="8778"/>
            </w:tabs>
            <w:spacing w:before="120" w:after="100" w:line="360" w:lineRule="auto"/>
            <w:ind w:left="0" w:right="0" w:firstLine="567"/>
            <w:jc w:val="both"/>
            <w:rPr>
              <w:rFonts w:ascii="Calibri" w:hAnsi="Calibri" w:eastAsia="Calibri" w:cs="Calibri"/>
              <w:b w:val="0"/>
              <w:i w:val="0"/>
              <w:smallCaps w:val="0"/>
              <w:strike w:val="0"/>
              <w:color w:val="000000"/>
              <w:sz w:val="24"/>
              <w:szCs w:val="24"/>
              <w:u w:val="none"/>
              <w:shd w:val="clear" w:fill="auto"/>
              <w:vertAlign w:val="baseline"/>
            </w:rPr>
          </w:pPr>
          <w:r>
            <w:fldChar w:fldCharType="begin"/>
          </w:r>
          <w:r>
            <w:instrText xml:space="preserve"> HYPERLINK \l "_heading=h.2bn6wsx"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CHƯƠNG 4:</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r>
            <w:fldChar w:fldCharType="begin"/>
          </w:r>
          <w:r>
            <w:instrText xml:space="preserve"> HYPERLINK \l "_heading=h.2bn6wsx" \h </w:instrText>
          </w:r>
          <w:r>
            <w:fldChar w:fldCharType="separate"/>
          </w:r>
          <w:r>
            <w:rPr>
              <w:rFonts w:ascii="Calibri" w:hAnsi="Calibri" w:eastAsia="Calibri" w:cs="Calibri"/>
              <w:b w:val="0"/>
              <w:i w:val="0"/>
              <w:smallCaps w:val="0"/>
              <w:strike w:val="0"/>
              <w:color w:val="000000"/>
              <w:sz w:val="24"/>
              <w:szCs w:val="24"/>
              <w:u w:val="none"/>
              <w:shd w:val="clear" w:fill="auto"/>
              <w:vertAlign w:val="baseline"/>
              <w:rtl w:val="0"/>
            </w:rPr>
            <w:tab/>
          </w:r>
          <w:r>
            <w:rPr>
              <w:rFonts w:ascii="Calibri" w:hAnsi="Calibri" w:eastAsia="Calibri" w:cs="Calibri"/>
              <w:b w:val="0"/>
              <w:i w:val="0"/>
              <w:smallCaps w:val="0"/>
              <w:strike w:val="0"/>
              <w:color w:val="000000"/>
              <w:sz w:val="24"/>
              <w:szCs w:val="24"/>
              <w:u w:val="none"/>
              <w:shd w:val="clear" w:fill="auto"/>
              <w:vertAlign w:val="baseline"/>
              <w:rtl w:val="0"/>
            </w:rPr>
            <w:fldChar w:fldCharType="end"/>
          </w:r>
          <w:r>
            <w:fldChar w:fldCharType="begin"/>
          </w:r>
          <w:r>
            <w:instrText xml:space="preserve"> PAGEREF _heading=h.2bn6wsx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TÍCH HỢP VÀ ĐÁNH GIÁ HỆ THỐNG</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15</w:t>
          </w:r>
          <w: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1440"/>
              <w:tab w:val="right" w:pos="8778"/>
            </w:tabs>
            <w:spacing w:before="120" w:after="100" w:line="360" w:lineRule="auto"/>
            <w:ind w:left="260" w:right="0" w:firstLine="307"/>
            <w:jc w:val="both"/>
            <w:rPr>
              <w:rFonts w:ascii="Calibri" w:hAnsi="Calibri" w:eastAsia="Calibri" w:cs="Calibri"/>
              <w:b w:val="0"/>
              <w:i w:val="0"/>
              <w:smallCaps w:val="0"/>
              <w:strike w:val="0"/>
              <w:color w:val="000000"/>
              <w:sz w:val="24"/>
              <w:szCs w:val="24"/>
              <w:u w:val="none"/>
              <w:shd w:val="clear" w:fill="auto"/>
              <w:vertAlign w:val="baseline"/>
            </w:rPr>
          </w:pPr>
          <w:r>
            <w:fldChar w:fldCharType="begin"/>
          </w:r>
          <w:r>
            <w:instrText xml:space="preserve"> HYPERLINK \l "_heading=h.qsh70q"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4.1</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r>
            <w:fldChar w:fldCharType="begin"/>
          </w:r>
          <w:r>
            <w:instrText xml:space="preserve"> HYPERLINK \l "_heading=h.qsh70q" \h </w:instrText>
          </w:r>
          <w:r>
            <w:fldChar w:fldCharType="separate"/>
          </w:r>
          <w:r>
            <w:rPr>
              <w:rFonts w:ascii="Calibri" w:hAnsi="Calibri" w:eastAsia="Calibri" w:cs="Calibri"/>
              <w:b w:val="0"/>
              <w:i w:val="0"/>
              <w:smallCaps w:val="0"/>
              <w:strike w:val="0"/>
              <w:color w:val="000000"/>
              <w:sz w:val="24"/>
              <w:szCs w:val="24"/>
              <w:u w:val="none"/>
              <w:shd w:val="clear" w:fill="auto"/>
              <w:vertAlign w:val="baseline"/>
              <w:rtl w:val="0"/>
            </w:rPr>
            <w:tab/>
          </w:r>
          <w:r>
            <w:rPr>
              <w:rFonts w:ascii="Calibri" w:hAnsi="Calibri" w:eastAsia="Calibri" w:cs="Calibri"/>
              <w:b w:val="0"/>
              <w:i w:val="0"/>
              <w:smallCaps w:val="0"/>
              <w:strike w:val="0"/>
              <w:color w:val="000000"/>
              <w:sz w:val="24"/>
              <w:szCs w:val="24"/>
              <w:u w:val="none"/>
              <w:shd w:val="clear" w:fill="auto"/>
              <w:vertAlign w:val="baseline"/>
              <w:rtl w:val="0"/>
            </w:rPr>
            <w:fldChar w:fldCharType="end"/>
          </w:r>
          <w:r>
            <w:fldChar w:fldCharType="begin"/>
          </w:r>
          <w:r>
            <w:instrText xml:space="preserve"> PAGEREF _heading=h.qsh70q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Xây dựng và tích hợp hệ thống</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15</w:t>
          </w:r>
          <w: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1440"/>
              <w:tab w:val="right" w:pos="8778"/>
            </w:tabs>
            <w:spacing w:before="120" w:after="100" w:line="360" w:lineRule="auto"/>
            <w:ind w:left="260" w:right="0" w:firstLine="307"/>
            <w:jc w:val="both"/>
            <w:rPr>
              <w:rFonts w:ascii="Calibri" w:hAnsi="Calibri" w:eastAsia="Calibri" w:cs="Calibri"/>
              <w:b w:val="0"/>
              <w:i w:val="0"/>
              <w:smallCaps w:val="0"/>
              <w:strike w:val="0"/>
              <w:color w:val="000000"/>
              <w:sz w:val="24"/>
              <w:szCs w:val="24"/>
              <w:u w:val="none"/>
              <w:shd w:val="clear" w:fill="auto"/>
              <w:vertAlign w:val="baseline"/>
            </w:rPr>
          </w:pPr>
          <w:r>
            <w:fldChar w:fldCharType="begin"/>
          </w:r>
          <w:r>
            <w:instrText xml:space="preserve"> HYPERLINK \l "_heading=h.3as4poj"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4.2</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r>
            <w:fldChar w:fldCharType="begin"/>
          </w:r>
          <w:r>
            <w:instrText xml:space="preserve"> HYPERLINK \l "_heading=h.3as4poj" \h </w:instrText>
          </w:r>
          <w:r>
            <w:fldChar w:fldCharType="separate"/>
          </w:r>
          <w:r>
            <w:rPr>
              <w:rFonts w:ascii="Calibri" w:hAnsi="Calibri" w:eastAsia="Calibri" w:cs="Calibri"/>
              <w:b w:val="0"/>
              <w:i w:val="0"/>
              <w:smallCaps w:val="0"/>
              <w:strike w:val="0"/>
              <w:color w:val="000000"/>
              <w:sz w:val="24"/>
              <w:szCs w:val="24"/>
              <w:u w:val="none"/>
              <w:shd w:val="clear" w:fill="auto"/>
              <w:vertAlign w:val="baseline"/>
              <w:rtl w:val="0"/>
            </w:rPr>
            <w:tab/>
          </w:r>
          <w:r>
            <w:rPr>
              <w:rFonts w:ascii="Calibri" w:hAnsi="Calibri" w:eastAsia="Calibri" w:cs="Calibri"/>
              <w:b w:val="0"/>
              <w:i w:val="0"/>
              <w:smallCaps w:val="0"/>
              <w:strike w:val="0"/>
              <w:color w:val="000000"/>
              <w:sz w:val="24"/>
              <w:szCs w:val="24"/>
              <w:u w:val="none"/>
              <w:shd w:val="clear" w:fill="auto"/>
              <w:vertAlign w:val="baseline"/>
              <w:rtl w:val="0"/>
            </w:rPr>
            <w:fldChar w:fldCharType="end"/>
          </w:r>
          <w:r>
            <w:fldChar w:fldCharType="begin"/>
          </w:r>
          <w:r>
            <w:instrText xml:space="preserve"> PAGEREF _heading=h.3as4poj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Kiểm thử và đánh giá hệ thống</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15</w:t>
          </w:r>
          <w: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1440"/>
              <w:tab w:val="right" w:pos="8778"/>
            </w:tabs>
            <w:spacing w:before="120" w:after="100" w:line="360" w:lineRule="auto"/>
            <w:ind w:left="260" w:right="0" w:firstLine="307"/>
            <w:jc w:val="both"/>
            <w:rPr>
              <w:rFonts w:ascii="Calibri" w:hAnsi="Calibri" w:eastAsia="Calibri" w:cs="Calibri"/>
              <w:b w:val="0"/>
              <w:i w:val="0"/>
              <w:smallCaps w:val="0"/>
              <w:strike w:val="0"/>
              <w:color w:val="000000"/>
              <w:sz w:val="24"/>
              <w:szCs w:val="24"/>
              <w:u w:val="none"/>
              <w:shd w:val="clear" w:fill="auto"/>
              <w:vertAlign w:val="baseline"/>
            </w:rPr>
          </w:pPr>
          <w:r>
            <w:fldChar w:fldCharType="begin"/>
          </w:r>
          <w:r>
            <w:instrText xml:space="preserve"> HYPERLINK \l "_heading=h.1pxezwc"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4.3</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r>
            <w:fldChar w:fldCharType="begin"/>
          </w:r>
          <w:r>
            <w:instrText xml:space="preserve"> HYPERLINK \l "_heading=h.1pxezwc" \h </w:instrText>
          </w:r>
          <w:r>
            <w:fldChar w:fldCharType="separate"/>
          </w:r>
          <w:r>
            <w:rPr>
              <w:rFonts w:ascii="Calibri" w:hAnsi="Calibri" w:eastAsia="Calibri" w:cs="Calibri"/>
              <w:b w:val="0"/>
              <w:i w:val="0"/>
              <w:smallCaps w:val="0"/>
              <w:strike w:val="0"/>
              <w:color w:val="000000"/>
              <w:sz w:val="24"/>
              <w:szCs w:val="24"/>
              <w:u w:val="none"/>
              <w:shd w:val="clear" w:fill="auto"/>
              <w:vertAlign w:val="baseline"/>
              <w:rtl w:val="0"/>
            </w:rPr>
            <w:tab/>
          </w:r>
          <w:r>
            <w:rPr>
              <w:rFonts w:ascii="Calibri" w:hAnsi="Calibri" w:eastAsia="Calibri" w:cs="Calibri"/>
              <w:b w:val="0"/>
              <w:i w:val="0"/>
              <w:smallCaps w:val="0"/>
              <w:strike w:val="0"/>
              <w:color w:val="000000"/>
              <w:sz w:val="24"/>
              <w:szCs w:val="24"/>
              <w:u w:val="none"/>
              <w:shd w:val="clear" w:fill="auto"/>
              <w:vertAlign w:val="baseline"/>
              <w:rtl w:val="0"/>
            </w:rPr>
            <w:fldChar w:fldCharType="end"/>
          </w:r>
          <w:r>
            <w:fldChar w:fldCharType="begin"/>
          </w:r>
          <w:r>
            <w:instrText xml:space="preserve"> PAGEREF _heading=h.1pxezwc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Hướng dẫn vận hành hệ thống</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15</w:t>
          </w:r>
          <w: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778"/>
            </w:tabs>
            <w:spacing w:before="120" w:after="100" w:line="360" w:lineRule="auto"/>
            <w:ind w:left="0" w:right="0" w:firstLine="567"/>
            <w:jc w:val="both"/>
            <w:rPr>
              <w:rFonts w:ascii="Calibri" w:hAnsi="Calibri" w:eastAsia="Calibri" w:cs="Calibri"/>
              <w:b w:val="0"/>
              <w:i w:val="0"/>
              <w:smallCaps w:val="0"/>
              <w:strike w:val="0"/>
              <w:color w:val="000000"/>
              <w:sz w:val="24"/>
              <w:szCs w:val="24"/>
              <w:u w:val="none"/>
              <w:shd w:val="clear" w:fill="auto"/>
              <w:vertAlign w:val="baseline"/>
            </w:rPr>
          </w:pPr>
          <w:r>
            <w:fldChar w:fldCharType="begin"/>
          </w:r>
          <w:r>
            <w:instrText xml:space="preserve"> HYPERLINK \l "_heading=h.49x2ik5"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KẾT LUẬN</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16</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778"/>
            </w:tabs>
            <w:spacing w:before="120" w:after="100" w:line="360" w:lineRule="auto"/>
            <w:ind w:left="0" w:right="0" w:firstLine="567"/>
            <w:jc w:val="both"/>
            <w:rPr>
              <w:rFonts w:ascii="Calibri" w:hAnsi="Calibri" w:eastAsia="Calibri" w:cs="Calibri"/>
              <w:b w:val="0"/>
              <w:i w:val="0"/>
              <w:smallCaps w:val="0"/>
              <w:strike w:val="0"/>
              <w:color w:val="000000"/>
              <w:sz w:val="24"/>
              <w:szCs w:val="24"/>
              <w:u w:val="none"/>
              <w:shd w:val="clear" w:fill="auto"/>
              <w:vertAlign w:val="baseline"/>
            </w:rPr>
          </w:pPr>
          <w:r>
            <w:fldChar w:fldCharType="begin"/>
          </w:r>
          <w:r>
            <w:instrText xml:space="preserve"> HYPERLINK \l "_heading=h.2p2csry"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TÀI LIỆU THAM KHẢO</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17</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778"/>
            </w:tabs>
            <w:spacing w:before="120" w:after="100" w:line="360" w:lineRule="auto"/>
            <w:ind w:left="0" w:right="0" w:firstLine="567"/>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fldChar w:fldCharType="end"/>
          </w:r>
        </w:p>
      </w:sdtContent>
    </w:sdt>
    <w:p>
      <w:pPr>
        <w:keepNext/>
        <w:keepLines w:val="0"/>
        <w:pageBreakBefore/>
        <w:widowControl/>
        <w:pBdr>
          <w:top w:val="none" w:color="auto" w:sz="0" w:space="0"/>
          <w:left w:val="none" w:color="auto" w:sz="0" w:space="0"/>
          <w:bottom w:val="none" w:color="auto" w:sz="0" w:space="0"/>
          <w:right w:val="none" w:color="auto" w:sz="0" w:space="0"/>
          <w:between w:val="none" w:color="auto" w:sz="0" w:space="0"/>
        </w:pBdr>
        <w:shd w:val="clear" w:fill="auto"/>
        <w:spacing w:before="240" w:after="360" w:line="276" w:lineRule="auto"/>
        <w:ind w:left="0" w:right="0"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bookmarkStart w:id="1" w:name="_heading=h.30j0zll" w:colFirst="0" w:colLast="0"/>
      <w:bookmarkEnd w:id="1"/>
      <w:r>
        <w:rPr>
          <w:rFonts w:ascii="Times New Roman" w:hAnsi="Times New Roman" w:eastAsia="Times New Roman" w:cs="Times New Roman"/>
          <w:b/>
          <w:i w:val="0"/>
          <w:smallCaps w:val="0"/>
          <w:strike w:val="0"/>
          <w:color w:val="000000"/>
          <w:sz w:val="28"/>
          <w:szCs w:val="28"/>
          <w:u w:val="none"/>
          <w:shd w:val="clear" w:fill="auto"/>
          <w:vertAlign w:val="baseline"/>
          <w:rtl w:val="0"/>
        </w:rPr>
        <w:t>DANH SÁCH HÌNH VẼ</w:t>
      </w:r>
    </w:p>
    <w:sdt>
      <w:sdtPr>
        <w:id w:val="2"/>
        <w:docPartObj>
          <w:docPartGallery w:val="Table of Contents"/>
          <w:docPartUnique/>
        </w:docPartObj>
      </w:sdtPr>
      <w:sdtContent>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778"/>
            </w:tabs>
            <w:spacing w:before="120" w:after="0" w:line="360" w:lineRule="auto"/>
            <w:ind w:left="0" w:right="0" w:firstLine="567"/>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fldChar w:fldCharType="begin"/>
          </w:r>
          <w:r>
            <w:instrText xml:space="preserve"> TOC \h \u \z </w:instrText>
          </w:r>
          <w:r>
            <w:fldChar w:fldCharType="separate"/>
          </w:r>
          <w:r>
            <w:fldChar w:fldCharType="begin"/>
          </w:r>
          <w:r>
            <w:instrText xml:space="preserve"> HYPERLINK \l "_heading=h.147n2zr"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Hình  3-1: Sơ đồ khối hệ thống</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12</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778"/>
            </w:tabs>
            <w:spacing w:before="120" w:after="0" w:line="360" w:lineRule="auto"/>
            <w:ind w:left="0" w:right="0" w:firstLine="567"/>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fldChar w:fldCharType="begin"/>
          </w:r>
          <w:r>
            <w:instrText xml:space="preserve"> HYPERLINK \l "_heading=h.3o7alnk"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Hình  3-2: Sơ đồ nguyên lý hệ thống</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13</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778"/>
            </w:tabs>
            <w:spacing w:before="120" w:after="0" w:line="360" w:lineRule="auto"/>
            <w:ind w:left="0" w:right="0" w:firstLine="567"/>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fldChar w:fldCharType="begin"/>
          </w:r>
          <w:r>
            <w:instrText xml:space="preserve"> HYPERLINK \l "_heading=h.23ckvvd"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Hình  3-3: Sơ đồ mạch in hệ thống</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15</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567"/>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fldChar w:fldCharType="end"/>
          </w:r>
        </w:p>
      </w:sdtContent>
    </w:sdt>
    <w:p>
      <w:pPr>
        <w:keepNext/>
        <w:keepLines w:val="0"/>
        <w:pageBreakBefore/>
        <w:widowControl/>
        <w:pBdr>
          <w:top w:val="none" w:color="auto" w:sz="0" w:space="0"/>
          <w:left w:val="none" w:color="auto" w:sz="0" w:space="0"/>
          <w:bottom w:val="none" w:color="auto" w:sz="0" w:space="0"/>
          <w:right w:val="none" w:color="auto" w:sz="0" w:space="0"/>
          <w:between w:val="none" w:color="auto" w:sz="0" w:space="0"/>
        </w:pBdr>
        <w:shd w:val="clear" w:fill="auto"/>
        <w:spacing w:before="240" w:after="360" w:line="276" w:lineRule="auto"/>
        <w:ind w:left="0" w:right="0"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bookmarkStart w:id="2" w:name="_heading=h.1fob9te" w:colFirst="0" w:colLast="0"/>
      <w:bookmarkEnd w:id="2"/>
      <w:r>
        <w:rPr>
          <w:rFonts w:ascii="Times New Roman" w:hAnsi="Times New Roman" w:eastAsia="Times New Roman" w:cs="Times New Roman"/>
          <w:b/>
          <w:i w:val="0"/>
          <w:smallCaps w:val="0"/>
          <w:strike w:val="0"/>
          <w:color w:val="000000"/>
          <w:sz w:val="28"/>
          <w:szCs w:val="28"/>
          <w:u w:val="none"/>
          <w:shd w:val="clear" w:fill="auto"/>
          <w:vertAlign w:val="baseline"/>
          <w:rtl w:val="0"/>
        </w:rPr>
        <w:t>DANH SÁCH BẢNG BIỂU</w:t>
      </w:r>
    </w:p>
    <w:sdt>
      <w:sdtPr>
        <w:id w:val="3"/>
        <w:docPartObj>
          <w:docPartGallery w:val="Table of Contents"/>
          <w:docPartUnique/>
        </w:docPartObj>
      </w:sdtPr>
      <w:sdtContent>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778"/>
            </w:tabs>
            <w:spacing w:before="120" w:after="0" w:line="360" w:lineRule="auto"/>
            <w:ind w:left="0" w:right="0" w:firstLine="567"/>
            <w:jc w:val="both"/>
            <w:rPr>
              <w:rFonts w:ascii="Calibri" w:hAnsi="Calibri" w:eastAsia="Calibri" w:cs="Calibri"/>
              <w:b w:val="0"/>
              <w:i w:val="0"/>
              <w:smallCaps w:val="0"/>
              <w:strike w:val="0"/>
              <w:color w:val="000000"/>
              <w:sz w:val="22"/>
              <w:szCs w:val="22"/>
              <w:u w:val="none"/>
              <w:shd w:val="clear" w:fill="auto"/>
              <w:vertAlign w:val="baseline"/>
            </w:rPr>
          </w:pPr>
          <w:r>
            <w:fldChar w:fldCharType="begin"/>
          </w:r>
          <w:r>
            <w:instrText xml:space="preserve"> TOC \h \u \z </w:instrText>
          </w:r>
          <w:r>
            <w:fldChar w:fldCharType="separate"/>
          </w:r>
          <w:r>
            <w:fldChar w:fldCharType="begin"/>
          </w:r>
          <w:r>
            <w:instrText xml:space="preserve"> HYPERLINK \l "_heading=h.ihv636"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Bảng  3-1: Các thông số kỹ thuật của Module thu phát Wifi ESP8266</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15</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567"/>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fldChar w:fldCharType="end"/>
          </w:r>
        </w:p>
      </w:sdtContent>
    </w:sdt>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567"/>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pPr>
        <w:keepNext/>
        <w:keepLines w:val="0"/>
        <w:pageBreakBefore/>
        <w:widowControl/>
        <w:pBdr>
          <w:top w:val="none" w:color="auto" w:sz="0" w:space="0"/>
          <w:left w:val="none" w:color="auto" w:sz="0" w:space="0"/>
          <w:bottom w:val="none" w:color="auto" w:sz="0" w:space="0"/>
          <w:right w:val="none" w:color="auto" w:sz="0" w:space="0"/>
          <w:between w:val="none" w:color="auto" w:sz="0" w:space="0"/>
        </w:pBdr>
        <w:shd w:val="clear" w:fill="auto"/>
        <w:spacing w:before="240" w:after="360" w:line="276" w:lineRule="auto"/>
        <w:ind w:left="0" w:right="0"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bookmarkStart w:id="3" w:name="_heading=h.3znysh7" w:colFirst="0" w:colLast="0"/>
      <w:bookmarkEnd w:id="3"/>
      <w:r>
        <w:rPr>
          <w:rFonts w:ascii="Times New Roman" w:hAnsi="Times New Roman" w:eastAsia="Times New Roman" w:cs="Times New Roman"/>
          <w:b/>
          <w:i w:val="0"/>
          <w:smallCaps w:val="0"/>
          <w:strike w:val="0"/>
          <w:color w:val="000000"/>
          <w:sz w:val="28"/>
          <w:szCs w:val="28"/>
          <w:u w:val="none"/>
          <w:shd w:val="clear" w:fill="auto"/>
          <w:vertAlign w:val="baseline"/>
          <w:rtl w:val="0"/>
        </w:rPr>
        <w:t>DANH SÁCH TỪ VIẾT TẮT</w:t>
      </w:r>
    </w:p>
    <w:tbl>
      <w:tblPr>
        <w:tblStyle w:val="53"/>
        <w:tblW w:w="867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628"/>
        <w:gridCol w:w="3417"/>
        <w:gridCol w:w="362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shd w:val="clear" w:color="auto" w:fill="C6D9F1"/>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center"/>
              <w:rPr>
                <w:rFonts w:ascii="Times New Roman" w:hAnsi="Times New Roman" w:eastAsia="Times New Roman" w:cs="Times New Roman"/>
                <w:b/>
                <w:i w:val="0"/>
                <w:smallCaps w:val="0"/>
                <w:strike w:val="0"/>
                <w:color w:val="000000"/>
                <w:sz w:val="26"/>
                <w:szCs w:val="26"/>
                <w:u w:val="none"/>
                <w:shd w:val="clear" w:fill="auto"/>
                <w:vertAlign w:val="baseline"/>
              </w:rPr>
            </w:pPr>
            <w:r>
              <w:rPr>
                <w:rFonts w:ascii="Times New Roman" w:hAnsi="Times New Roman" w:eastAsia="Times New Roman" w:cs="Times New Roman"/>
                <w:b/>
                <w:i w:val="0"/>
                <w:smallCaps w:val="0"/>
                <w:strike w:val="0"/>
                <w:color w:val="000000"/>
                <w:sz w:val="26"/>
                <w:szCs w:val="26"/>
                <w:u w:val="none"/>
                <w:shd w:val="clear" w:fill="auto"/>
                <w:vertAlign w:val="baseline"/>
                <w:rtl w:val="0"/>
              </w:rPr>
              <w:t>Từ viết tắt</w:t>
            </w:r>
          </w:p>
        </w:tc>
        <w:tc>
          <w:tcPr>
            <w:shd w:val="clear" w:color="auto" w:fill="C6D9F1"/>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center"/>
              <w:rPr>
                <w:rFonts w:ascii="Times New Roman" w:hAnsi="Times New Roman" w:eastAsia="Times New Roman" w:cs="Times New Roman"/>
                <w:b/>
                <w:i w:val="0"/>
                <w:smallCaps w:val="0"/>
                <w:strike w:val="0"/>
                <w:color w:val="000000"/>
                <w:sz w:val="26"/>
                <w:szCs w:val="26"/>
                <w:u w:val="none"/>
                <w:shd w:val="clear" w:fill="auto"/>
                <w:vertAlign w:val="baseline"/>
              </w:rPr>
            </w:pPr>
            <w:r>
              <w:rPr>
                <w:rFonts w:ascii="Times New Roman" w:hAnsi="Times New Roman" w:eastAsia="Times New Roman" w:cs="Times New Roman"/>
                <w:b/>
                <w:i w:val="0"/>
                <w:smallCaps w:val="0"/>
                <w:strike w:val="0"/>
                <w:color w:val="000000"/>
                <w:sz w:val="26"/>
                <w:szCs w:val="26"/>
                <w:u w:val="none"/>
                <w:shd w:val="clear" w:fill="auto"/>
                <w:vertAlign w:val="baseline"/>
                <w:rtl w:val="0"/>
              </w:rPr>
              <w:t>Nghĩa tiếng Anh</w:t>
            </w:r>
          </w:p>
        </w:tc>
        <w:tc>
          <w:tcPr>
            <w:shd w:val="clear" w:color="auto" w:fill="C6D9F1"/>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center"/>
              <w:rPr>
                <w:rFonts w:ascii="Times New Roman" w:hAnsi="Times New Roman" w:eastAsia="Times New Roman" w:cs="Times New Roman"/>
                <w:b/>
                <w:i w:val="0"/>
                <w:smallCaps w:val="0"/>
                <w:strike w:val="0"/>
                <w:color w:val="000000"/>
                <w:sz w:val="26"/>
                <w:szCs w:val="26"/>
                <w:u w:val="none"/>
                <w:shd w:val="clear" w:fill="auto"/>
                <w:vertAlign w:val="baseline"/>
              </w:rPr>
            </w:pPr>
            <w:r>
              <w:rPr>
                <w:rFonts w:ascii="Times New Roman" w:hAnsi="Times New Roman" w:eastAsia="Times New Roman" w:cs="Times New Roman"/>
                <w:b/>
                <w:i w:val="0"/>
                <w:smallCaps w:val="0"/>
                <w:strike w:val="0"/>
                <w:color w:val="000000"/>
                <w:sz w:val="26"/>
                <w:szCs w:val="26"/>
                <w:u w:val="none"/>
                <w:shd w:val="clear" w:fill="auto"/>
                <w:vertAlign w:val="baseline"/>
                <w:rtl w:val="0"/>
              </w:rPr>
              <w:t>Nghĩa tiếng Việt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ES</w:t>
            </w:r>
          </w:p>
        </w:tc>
        <w:tc>
          <w:tcPr>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Embedded System</w:t>
            </w:r>
          </w:p>
        </w:tc>
        <w:tc>
          <w:tcPr>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Hệ thống nhúng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FPGA</w:t>
            </w:r>
          </w:p>
        </w:tc>
        <w:tc>
          <w:tcPr>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Field Programmable Gate Arrays</w:t>
            </w:r>
          </w:p>
        </w:tc>
        <w:tc>
          <w:tcPr>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Vi mạch bán dẫn sử dụng mảng cổng logic có thể lập trình được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HTN</w:t>
            </w:r>
          </w:p>
        </w:tc>
        <w:tc>
          <w:tcPr>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tc>
        <w:tc>
          <w:tcPr>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Hệ thống nhúng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tc>
        <w:tc>
          <w:tcPr>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tc>
        <w:tc>
          <w:tcPr>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tc>
        <w:tc>
          <w:tcPr>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tc>
        <w:tc>
          <w:tcPr>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tc>
        <w:tc>
          <w:tcPr>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tc>
        <w:tc>
          <w:tcPr>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tc>
        <w:tc>
          <w:tcPr>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tc>
        <w:tc>
          <w:tcPr>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tc>
        <w:tc>
          <w:tcPr>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tc>
        <w:tc>
          <w:tcPr>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tc>
        <w:tc>
          <w:tcPr>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tc>
        <w:tc>
          <w:tcPr>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tc>
      </w:tr>
    </w:tbl>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567"/>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567"/>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567"/>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pPr>
        <w:pStyle w:val="2"/>
        <w:numPr>
          <w:ilvl w:val="0"/>
          <w:numId w:val="3"/>
        </w:numPr>
        <w:ind w:left="0" w:firstLine="0"/>
      </w:pPr>
      <w:bookmarkStart w:id="4" w:name="_heading=h.2et92p0" w:colFirst="0" w:colLast="0"/>
      <w:bookmarkEnd w:id="4"/>
      <w:r>
        <w:rPr>
          <w:rtl w:val="0"/>
        </w:rPr>
        <w:t>MỞ ĐẦU</w:t>
      </w:r>
    </w:p>
    <w:p>
      <w:pPr>
        <w:keepNext/>
        <w:keepLines/>
        <w:pageBreakBefore w:val="0"/>
        <w:widowControl/>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200" w:after="0" w:line="360" w:lineRule="auto"/>
        <w:ind w:left="0" w:right="0" w:firstLine="0"/>
        <w:jc w:val="both"/>
      </w:pPr>
      <w:bookmarkStart w:id="5" w:name="_heading=h.tyjcwt" w:colFirst="0" w:colLast="0"/>
      <w:bookmarkEnd w:id="5"/>
      <w:r>
        <w:rPr>
          <w:rFonts w:ascii="Times New Roman" w:hAnsi="Times New Roman" w:eastAsia="Times New Roman" w:cs="Times New Roman"/>
          <w:b/>
          <w:i w:val="0"/>
          <w:smallCaps w:val="0"/>
          <w:strike w:val="0"/>
          <w:color w:val="000000"/>
          <w:sz w:val="26"/>
          <w:szCs w:val="26"/>
          <w:u w:val="none"/>
          <w:shd w:val="clear" w:fill="auto"/>
          <w:vertAlign w:val="baseline"/>
          <w:rtl w:val="0"/>
        </w:rPr>
        <w:t>Lý do chọn đề tài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567"/>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tl w:val="0"/>
        </w:rPr>
        <w:t>Đề tài của nhóm chúng tôi là Smart Home - Ngôi nhà thông minh . Với đề tài này , nhóm chúng tôi sẽ thiết kế các thiết bị trong ngôi nhà có một số chức năng tiện ích nhỏ nhưng mang lại rất nhiều lợi ích cho người sử dụng . Vậy , ngôi nhà thông minh là gì ? Smart Home l</w:t>
      </w:r>
      <w:r>
        <w:rPr>
          <w:highlight w:val="white"/>
          <w:rtl w:val="0"/>
        </w:rPr>
        <w:t>à kiểu nhà được lắp đặt các thiết bị điện, điện tử có thể được điều khiển hoặc tự động hoá hoặc bán tự động. Thay thế con người trong thực hiện một hoặc một số thao tác quản lý, điều khiển. Hệ thống điện tử này giao tiếp với người dùng thông qua bảng điện tử đặt trong nhà, ứng dụng trên điện thoại di động, máy tính bảng hoặc một giao diện web .</w:t>
      </w:r>
      <w:r>
        <w:rPr>
          <w:rtl w:val="0"/>
        </w:rPr>
        <w:t xml:space="preserve"> Chẳng hạn , nếu căn phòng của bạn đang ở nhiệt độ rất nóng , chúng tôi sẽ thiết lập cho quạt bật ngay lập tức mà bạn không cần phải đi ra tận nơi để ấn vào công tắc quạt . Khi mà phòng trở lại nhiệt độ mát thì quạt sẽ tự động tắt . Ngoài ra còn có một số chức năng khác cũng tiện ích không khác gì chức năng bật tắt quạt như : Bật tắt đèn từ xa bằng bluetooth , điều chỉnh nhiệt độ , đếm số người có trong phòng…và một số chức năng khác . Một ngôi nhà có một số tính năng tiện ích trên là vô cùng cần thiết . Những tính năng ấy giúp cho người sử dụng tiết kiệm được thời gian , gia tăng sự tiện nghi , sang trọng và tinh tế... Chính vì nhìn thấy được nhiều lợi ích từ việc sử dụng các thiết bị nhúng vào trong ngôi nhà nên nhóm chúng tôi quyết định chọn thiết kế ngôi nhà thông minh làm đề tài.</w:t>
      </w:r>
    </w:p>
    <w:p>
      <w:pPr>
        <w:keepNext/>
        <w:keepLines/>
        <w:pageBreakBefore w:val="0"/>
        <w:widowControl/>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200" w:after="0" w:line="360" w:lineRule="auto"/>
        <w:ind w:left="0" w:right="0" w:firstLine="0"/>
        <w:jc w:val="both"/>
        <w:rPr>
          <w:rFonts w:ascii="Times New Roman" w:hAnsi="Times New Roman" w:eastAsia="Times New Roman" w:cs="Times New Roman"/>
          <w:b/>
          <w:i w:val="0"/>
          <w:smallCaps w:val="0"/>
          <w:strike w:val="0"/>
          <w:color w:val="000000"/>
          <w:sz w:val="26"/>
          <w:szCs w:val="26"/>
          <w:u w:val="none"/>
          <w:shd w:val="clear" w:fill="auto"/>
          <w:vertAlign w:val="baseline"/>
        </w:rPr>
      </w:pPr>
      <w:bookmarkStart w:id="6" w:name="_heading=h.3dy6vkm" w:colFirst="0" w:colLast="0"/>
      <w:bookmarkEnd w:id="6"/>
      <w:r>
        <w:rPr>
          <w:rFonts w:ascii="Times New Roman" w:hAnsi="Times New Roman" w:eastAsia="Times New Roman" w:cs="Times New Roman"/>
          <w:b/>
          <w:i w:val="0"/>
          <w:smallCaps w:val="0"/>
          <w:strike w:val="0"/>
          <w:color w:val="000000"/>
          <w:sz w:val="26"/>
          <w:szCs w:val="26"/>
          <w:u w:val="none"/>
          <w:shd w:val="clear" w:fill="auto"/>
          <w:vertAlign w:val="baseline"/>
          <w:rtl w:val="0"/>
        </w:rPr>
        <w:t>Mục tiêu của đề tài</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360" w:lineRule="auto"/>
        <w:ind w:left="0" w:right="0" w:firstLine="0"/>
        <w:jc w:val="both"/>
        <w:rPr>
          <w:rFonts w:ascii="Times New Roman" w:hAnsi="Times New Roman" w:eastAsia="Times New Roman" w:cs="Times New Roman"/>
          <w:b/>
          <w:i/>
          <w:smallCaps w:val="0"/>
          <w:strike w:val="0"/>
          <w:color w:val="000000"/>
          <w:sz w:val="26"/>
          <w:szCs w:val="26"/>
          <w:u w:val="none"/>
          <w:shd w:val="clear" w:fill="auto"/>
          <w:vertAlign w:val="baseline"/>
        </w:rPr>
      </w:pPr>
      <w:bookmarkStart w:id="7" w:name="_heading=h.1t3h5sf" w:colFirst="0" w:colLast="0"/>
      <w:bookmarkEnd w:id="7"/>
      <w:r>
        <w:rPr>
          <w:rFonts w:ascii="Times New Roman" w:hAnsi="Times New Roman" w:eastAsia="Times New Roman" w:cs="Times New Roman"/>
          <w:b/>
          <w:i/>
          <w:smallCaps w:val="0"/>
          <w:strike w:val="0"/>
          <w:color w:val="000000"/>
          <w:sz w:val="26"/>
          <w:szCs w:val="26"/>
          <w:u w:val="none"/>
          <w:shd w:val="clear" w:fill="auto"/>
          <w:vertAlign w:val="baseline"/>
          <w:rtl w:val="0"/>
        </w:rPr>
        <w:t>1.2.1  Mục tiêu tổng quát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567"/>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tl w:val="0"/>
        </w:rPr>
        <w:t xml:space="preserve">Thiết kế ngôi nhà thông minh có một số tiện ích như : Bật tắt đèn từ xa ,bật tắt quạt tự động , điều chỉnh nhiệt độ, đếm số người có trong phòng… </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360" w:lineRule="auto"/>
        <w:ind w:left="0" w:right="0" w:firstLine="0"/>
        <w:jc w:val="both"/>
        <w:rPr>
          <w:rFonts w:ascii="Times New Roman" w:hAnsi="Times New Roman" w:eastAsia="Times New Roman" w:cs="Times New Roman"/>
          <w:b/>
          <w:i/>
          <w:smallCaps w:val="0"/>
          <w:strike w:val="0"/>
          <w:color w:val="000000"/>
          <w:sz w:val="26"/>
          <w:szCs w:val="26"/>
          <w:u w:val="none"/>
          <w:shd w:val="clear" w:fill="auto"/>
          <w:vertAlign w:val="baseline"/>
        </w:rPr>
      </w:pPr>
      <w:bookmarkStart w:id="8" w:name="_heading=h.4d34og8" w:colFirst="0" w:colLast="0"/>
      <w:bookmarkEnd w:id="8"/>
      <w:r>
        <w:rPr>
          <w:rFonts w:ascii="Times New Roman" w:hAnsi="Times New Roman" w:eastAsia="Times New Roman" w:cs="Times New Roman"/>
          <w:b/>
          <w:i/>
          <w:smallCaps w:val="0"/>
          <w:strike w:val="0"/>
          <w:color w:val="000000"/>
          <w:sz w:val="26"/>
          <w:szCs w:val="26"/>
          <w:u w:val="none"/>
          <w:shd w:val="clear" w:fill="auto"/>
          <w:vertAlign w:val="baseline"/>
          <w:rtl w:val="0"/>
        </w:rPr>
        <w:t>1.2.2  Mục tiêu cụ thể</w:t>
      </w:r>
    </w:p>
    <w:p>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120" w:after="0" w:afterAutospacing="0" w:line="360" w:lineRule="auto"/>
        <w:ind w:left="720" w:right="0" w:hanging="360"/>
        <w:jc w:val="both"/>
        <w:rPr>
          <w:u w:val="none"/>
        </w:rPr>
      </w:pPr>
      <w:r>
        <w:rPr>
          <w:rtl w:val="0"/>
        </w:rPr>
        <w:t>Chạy chương trình mô phỏng các thiết bị thành công trên proteus</w:t>
      </w:r>
    </w:p>
    <w:p>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720" w:right="0" w:hanging="360"/>
        <w:jc w:val="both"/>
        <w:rPr>
          <w:u w:val="none"/>
        </w:rPr>
      </w:pPr>
      <w:r>
        <w:rPr>
          <w:rtl w:val="0"/>
        </w:rPr>
        <w:t>Từ mô phỏng , triển khai lắp đặt mạch thật</w:t>
      </w:r>
    </w:p>
    <w:p>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720" w:right="0" w:hanging="360"/>
        <w:jc w:val="both"/>
        <w:rPr>
          <w:u w:val="none"/>
        </w:rPr>
      </w:pPr>
      <w:r>
        <w:rPr>
          <w:rtl w:val="0"/>
        </w:rPr>
        <w:t xml:space="preserve">Mach thật sẽ đặt những yêu cầu : </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1440" w:right="0" w:hanging="360"/>
        <w:jc w:val="both"/>
        <w:rPr>
          <w:u w:val="none"/>
        </w:rPr>
      </w:pPr>
      <w:r>
        <w:rPr>
          <w:rtl w:val="0"/>
        </w:rPr>
        <w:t>Quạt và đèn tự động bật khi có người vào có tự tắt khi số người trong phòng là 0.</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1440" w:right="0" w:hanging="360"/>
        <w:jc w:val="both"/>
        <w:rPr>
          <w:u w:val="none"/>
        </w:rPr>
      </w:pPr>
      <w:r>
        <w:rPr>
          <w:rtl w:val="0"/>
        </w:rPr>
        <w:t>Bật tắt đèn từ xa bằng bluetooth</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1440" w:right="0" w:hanging="360"/>
        <w:jc w:val="both"/>
        <w:rPr>
          <w:u w:val="none"/>
        </w:rPr>
      </w:pPr>
      <w:r>
        <w:rPr>
          <w:rtl w:val="0"/>
        </w:rPr>
        <w:t>Tăng giảm nhiệt độ để bật tắt quạt</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line="360" w:lineRule="auto"/>
        <w:ind w:left="1440" w:right="0" w:hanging="360"/>
        <w:jc w:val="both"/>
        <w:rPr>
          <w:u w:val="none"/>
        </w:rPr>
      </w:pPr>
      <w:r>
        <w:rPr>
          <w:rtl w:val="0"/>
        </w:rPr>
        <w:t>Hiển thị lên màn hình LCD các thông số : Nhiệt độ ,  độ ẩm , số người có trong phòng , trạng thái của quạt , đèn</w:t>
      </w:r>
    </w:p>
    <w:p>
      <w:pPr>
        <w:keepNext/>
        <w:keepLines/>
        <w:pageBreakBefore w:val="0"/>
        <w:widowControl/>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200" w:after="0" w:line="360" w:lineRule="auto"/>
        <w:ind w:left="0" w:right="0" w:firstLine="0"/>
        <w:jc w:val="both"/>
      </w:pPr>
      <w:bookmarkStart w:id="9" w:name="_heading=h.2s8eyo1" w:colFirst="0" w:colLast="0"/>
      <w:bookmarkEnd w:id="9"/>
      <w:r>
        <w:rPr>
          <w:rFonts w:ascii="Times New Roman" w:hAnsi="Times New Roman" w:eastAsia="Times New Roman" w:cs="Times New Roman"/>
          <w:b/>
          <w:i w:val="0"/>
          <w:smallCaps w:val="0"/>
          <w:strike w:val="0"/>
          <w:color w:val="000000"/>
          <w:sz w:val="26"/>
          <w:szCs w:val="26"/>
          <w:u w:val="none"/>
          <w:shd w:val="clear" w:fill="auto"/>
          <w:vertAlign w:val="baseline"/>
          <w:rtl w:val="0"/>
        </w:rPr>
        <w:t>Giới hạn và phạm vi của đề tài</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360" w:lineRule="auto"/>
        <w:ind w:left="0" w:right="0" w:firstLine="0"/>
        <w:jc w:val="both"/>
        <w:rPr>
          <w:rFonts w:ascii="Times New Roman" w:hAnsi="Times New Roman" w:eastAsia="Times New Roman" w:cs="Times New Roman"/>
          <w:b/>
          <w:i/>
          <w:smallCaps w:val="0"/>
          <w:strike w:val="0"/>
          <w:color w:val="000000"/>
          <w:sz w:val="26"/>
          <w:szCs w:val="26"/>
          <w:u w:val="none"/>
          <w:shd w:val="clear" w:fill="auto"/>
          <w:vertAlign w:val="baseline"/>
        </w:rPr>
      </w:pPr>
      <w:bookmarkStart w:id="10" w:name="_heading=h.17dp8vu" w:colFirst="0" w:colLast="0"/>
      <w:bookmarkEnd w:id="10"/>
      <w:r>
        <w:rPr>
          <w:rFonts w:ascii="Times New Roman" w:hAnsi="Times New Roman" w:eastAsia="Times New Roman" w:cs="Times New Roman"/>
          <w:b/>
          <w:i/>
          <w:smallCaps w:val="0"/>
          <w:strike w:val="0"/>
          <w:color w:val="000000"/>
          <w:sz w:val="26"/>
          <w:szCs w:val="26"/>
          <w:u w:val="none"/>
          <w:shd w:val="clear" w:fill="auto"/>
          <w:vertAlign w:val="baseline"/>
          <w:rtl w:val="0"/>
        </w:rPr>
        <w:t>1.3.1   Đối tượng nghiên cứu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567"/>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Đối tượng nghiên cứu: </w:t>
      </w:r>
      <w:r>
        <w:rPr>
          <w:rtl w:val="0"/>
        </w:rPr>
        <w:t>Các thiết bị thường dùng trong nhà như : quạt , đèn…</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360" w:lineRule="auto"/>
        <w:ind w:left="0" w:right="0" w:firstLine="0"/>
        <w:jc w:val="both"/>
        <w:rPr>
          <w:rFonts w:ascii="Times New Roman" w:hAnsi="Times New Roman" w:eastAsia="Times New Roman" w:cs="Times New Roman"/>
          <w:b/>
          <w:i/>
          <w:smallCaps w:val="0"/>
          <w:strike w:val="0"/>
          <w:color w:val="000000"/>
          <w:sz w:val="26"/>
          <w:szCs w:val="26"/>
          <w:u w:val="none"/>
          <w:shd w:val="clear" w:fill="auto"/>
          <w:vertAlign w:val="baseline"/>
        </w:rPr>
      </w:pPr>
      <w:bookmarkStart w:id="11" w:name="_heading=h.3rdcrjn" w:colFirst="0" w:colLast="0"/>
      <w:bookmarkEnd w:id="11"/>
      <w:r>
        <w:rPr>
          <w:rFonts w:ascii="Times New Roman" w:hAnsi="Times New Roman" w:eastAsia="Times New Roman" w:cs="Times New Roman"/>
          <w:b/>
          <w:i/>
          <w:smallCaps w:val="0"/>
          <w:strike w:val="0"/>
          <w:color w:val="000000"/>
          <w:sz w:val="26"/>
          <w:szCs w:val="26"/>
          <w:u w:val="none"/>
          <w:shd w:val="clear" w:fill="auto"/>
          <w:vertAlign w:val="baseline"/>
          <w:rtl w:val="0"/>
        </w:rPr>
        <w:t>1.3.2   Phạm vi nghiên cứu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567"/>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tl w:val="0"/>
        </w:rPr>
        <w:t>Phạm vi nghiên đề tài : Các thiết bị có trong nhà của mình</w:t>
      </w:r>
    </w:p>
    <w:p>
      <w:pPr>
        <w:keepNext/>
        <w:keepLines/>
        <w:pageBreakBefore w:val="0"/>
        <w:widowControl/>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200" w:after="0" w:afterAutospacing="0" w:line="360" w:lineRule="auto"/>
        <w:ind w:left="0" w:right="0" w:firstLine="0"/>
        <w:jc w:val="both"/>
      </w:pPr>
      <w:bookmarkStart w:id="12" w:name="_heading=h.26in1rg" w:colFirst="0" w:colLast="0"/>
      <w:bookmarkEnd w:id="12"/>
      <w:r>
        <w:rPr>
          <w:rFonts w:ascii="Times New Roman" w:hAnsi="Times New Roman" w:eastAsia="Times New Roman" w:cs="Times New Roman"/>
          <w:b/>
          <w:i w:val="0"/>
          <w:smallCaps w:val="0"/>
          <w:strike w:val="0"/>
          <w:color w:val="000000"/>
          <w:sz w:val="26"/>
          <w:szCs w:val="26"/>
          <w:u w:val="none"/>
          <w:shd w:val="clear" w:fill="auto"/>
          <w:vertAlign w:val="baseline"/>
          <w:rtl w:val="0"/>
        </w:rPr>
        <w:t>Nội dung thực hiện</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720" w:right="0" w:hanging="360"/>
        <w:jc w:val="both"/>
        <w:rPr>
          <w:u w:val="none"/>
        </w:rPr>
      </w:pPr>
      <w:r>
        <w:rPr>
          <w:rtl w:val="0"/>
        </w:rPr>
        <w:t xml:space="preserve">Chuẩn bị một số các linh kiện : </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line="360" w:lineRule="auto"/>
        <w:ind w:left="720" w:right="0" w:hanging="360"/>
        <w:jc w:val="both"/>
        <w:rPr>
          <w:u w:val="none"/>
        </w:rPr>
      </w:pPr>
      <w:r>
        <w:rPr>
          <w:rtl w:val="0"/>
        </w:rPr>
        <w:t>Dùng 2 cảm biến (cảm biến S1 và cảm biến S2) đặt ở cửa để biết có người trong phòng (đếm số người trong phòng).</w:t>
      </w:r>
    </w:p>
    <w:p>
      <w:pPr>
        <w:spacing w:before="240" w:after="240"/>
        <w:ind w:left="1440" w:firstLine="0"/>
      </w:pPr>
      <w:r>
        <w:rPr>
          <w:rFonts w:ascii="Courier New" w:hAnsi="Courier New" w:eastAsia="Courier New" w:cs="Courier New"/>
          <w:rtl w:val="0"/>
        </w:rPr>
        <w:t>o</w:t>
      </w:r>
      <w:r>
        <w:rPr>
          <w:sz w:val="14"/>
          <w:szCs w:val="14"/>
          <w:rtl w:val="0"/>
        </w:rPr>
        <w:t xml:space="preserve">   </w:t>
      </w:r>
      <w:r>
        <w:rPr>
          <w:rtl w:val="0"/>
        </w:rPr>
        <w:t>Người đi vào S1 -&gt; S2</w:t>
      </w:r>
    </w:p>
    <w:p>
      <w:pPr>
        <w:spacing w:before="240" w:after="240"/>
        <w:ind w:left="1440" w:firstLine="0"/>
      </w:pPr>
      <w:r>
        <w:rPr>
          <w:rFonts w:ascii="Courier New" w:hAnsi="Courier New" w:eastAsia="Courier New" w:cs="Courier New"/>
          <w:rtl w:val="0"/>
        </w:rPr>
        <w:t>o</w:t>
      </w:r>
      <w:r>
        <w:rPr>
          <w:sz w:val="14"/>
          <w:szCs w:val="14"/>
          <w:rtl w:val="0"/>
        </w:rPr>
        <w:t xml:space="preserve">   </w:t>
      </w:r>
      <w:r>
        <w:rPr>
          <w:rtl w:val="0"/>
        </w:rPr>
        <w:t>Người đi ra S2 -&gt; S1</w:t>
      </w:r>
    </w:p>
    <w:p>
      <w:pPr>
        <w:numPr>
          <w:ilvl w:val="0"/>
          <w:numId w:val="1"/>
        </w:numPr>
        <w:spacing w:before="240" w:after="0" w:afterAutospacing="0"/>
        <w:ind w:left="720" w:hanging="360"/>
        <w:rPr>
          <w:u w:val="none"/>
        </w:rPr>
      </w:pPr>
      <w:r>
        <w:rPr>
          <w:rtl w:val="0"/>
        </w:rPr>
        <w:t>DHT11 đo nhiệt độ, độ ẩm phòng</w:t>
      </w:r>
    </w:p>
    <w:p>
      <w:pPr>
        <w:numPr>
          <w:ilvl w:val="0"/>
          <w:numId w:val="1"/>
        </w:numPr>
        <w:spacing w:before="0" w:beforeAutospacing="0" w:after="0" w:afterAutospacing="0"/>
        <w:ind w:left="720" w:hanging="360"/>
        <w:rPr>
          <w:u w:val="none"/>
        </w:rPr>
      </w:pPr>
      <w:r>
        <w:rPr>
          <w:rtl w:val="0"/>
        </w:rPr>
        <w:t>1 Bóng đèn, 1 Quạt</w:t>
      </w:r>
    </w:p>
    <w:p>
      <w:pPr>
        <w:numPr>
          <w:ilvl w:val="0"/>
          <w:numId w:val="1"/>
        </w:numPr>
        <w:spacing w:before="0" w:beforeAutospacing="0" w:after="0" w:afterAutospacing="0"/>
        <w:ind w:left="720" w:hanging="360"/>
        <w:rPr>
          <w:u w:val="none"/>
        </w:rPr>
      </w:pPr>
      <w:r>
        <w:rPr>
          <w:rtl w:val="0"/>
        </w:rPr>
        <w:t>LCD hiển thị số người, tình trạng Bóng đèn, Quạt, nhiệt độ, độ ẩm</w:t>
      </w:r>
    </w:p>
    <w:p>
      <w:pPr>
        <w:numPr>
          <w:ilvl w:val="0"/>
          <w:numId w:val="1"/>
        </w:numPr>
        <w:spacing w:before="0" w:beforeAutospacing="0" w:after="0" w:afterAutospacing="0"/>
        <w:ind w:left="720" w:hanging="360"/>
        <w:rPr>
          <w:u w:val="none"/>
        </w:rPr>
      </w:pPr>
      <w:r>
        <w:rPr>
          <w:rtl w:val="0"/>
        </w:rPr>
        <w:t>HC05 điều khiển thiết bị bằng bluetooth qua app (arduino bluetooth controller)</w:t>
      </w:r>
    </w:p>
    <w:p>
      <w:pPr>
        <w:numPr>
          <w:ilvl w:val="0"/>
          <w:numId w:val="1"/>
        </w:numPr>
        <w:spacing w:before="0" w:beforeAutospacing="0" w:after="0" w:afterAutospacing="0"/>
        <w:ind w:left="720" w:hanging="360"/>
        <w:rPr>
          <w:u w:val="none"/>
        </w:rPr>
      </w:pPr>
      <w:r>
        <w:rPr>
          <w:rtl w:val="0"/>
        </w:rPr>
        <w:t>1 button Start/stop để điều khiển nhiệt độ cho phép bật quạt, 1 button tăng nhiệt, 1 giảm nhiệt</w:t>
      </w:r>
    </w:p>
    <w:p>
      <w:pPr>
        <w:numPr>
          <w:ilvl w:val="0"/>
          <w:numId w:val="8"/>
        </w:numPr>
        <w:spacing w:before="0" w:beforeAutospacing="0" w:after="0" w:afterAutospacing="0"/>
        <w:ind w:left="720" w:hanging="360"/>
        <w:rPr>
          <w:u w:val="none"/>
        </w:rPr>
      </w:pPr>
      <w:r>
        <w:rPr>
          <w:rtl w:val="0"/>
        </w:rPr>
        <w:t>Tiến hành lắp đặt mạch , nạp code sao cho mục tiêu giống với mục 1.2.2</w:t>
      </w:r>
    </w:p>
    <w:p>
      <w:pPr>
        <w:keepNext/>
        <w:keepLines/>
        <w:pageBreakBefore w:val="0"/>
        <w:widowControl/>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200" w:after="0" w:line="360" w:lineRule="auto"/>
        <w:ind w:left="0" w:right="0" w:firstLine="0"/>
        <w:jc w:val="both"/>
      </w:pPr>
      <w:bookmarkStart w:id="13" w:name="_heading=h.lnxbz9" w:colFirst="0" w:colLast="0"/>
      <w:bookmarkEnd w:id="13"/>
      <w:r>
        <w:rPr>
          <w:rFonts w:ascii="Times New Roman" w:hAnsi="Times New Roman" w:eastAsia="Times New Roman" w:cs="Times New Roman"/>
          <w:b/>
          <w:i w:val="0"/>
          <w:smallCaps w:val="0"/>
          <w:strike w:val="0"/>
          <w:color w:val="000000"/>
          <w:sz w:val="26"/>
          <w:szCs w:val="26"/>
          <w:u w:val="none"/>
          <w:shd w:val="clear" w:fill="auto"/>
          <w:vertAlign w:val="baseline"/>
          <w:rtl w:val="0"/>
        </w:rPr>
        <w:t>Phương pháp tiếp cận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567"/>
        <w:jc w:val="both"/>
      </w:pPr>
      <w:bookmarkStart w:id="14" w:name="_heading=h.35nkun2" w:colFirst="0" w:colLast="0"/>
      <w:bookmarkEnd w:id="14"/>
      <w:r>
        <w:rPr>
          <w:rtl w:val="0"/>
        </w:rPr>
        <w:t>− Tiến hành thu thập và phân tích những thông tin, tài liệu liên quan đến đề tài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567"/>
        <w:jc w:val="both"/>
      </w:pPr>
      <w:bookmarkStart w:id="15" w:name="_heading=h.whv3gekph6y8" w:colFirst="0" w:colLast="0"/>
      <w:bookmarkEnd w:id="15"/>
      <w:r>
        <w:rPr>
          <w:rtl w:val="0"/>
        </w:rPr>
        <w:t>− Xác định các yêu cầu phân tích thiết kế hệ thống chương trình cho phù hợp.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567"/>
        <w:jc w:val="both"/>
      </w:pPr>
      <w:bookmarkStart w:id="16" w:name="_heading=h.l7ojzhxz2i6f" w:colFirst="0" w:colLast="0"/>
      <w:bookmarkEnd w:id="16"/>
      <w:r>
        <w:rPr>
          <w:rtl w:val="0"/>
        </w:rPr>
        <w:t>− Xây dựng chương trình theo những yêu cầu đã đặt ra.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567"/>
        <w:jc w:val="both"/>
        <w:rPr>
          <w:rFonts w:ascii="Times New Roman" w:hAnsi="Times New Roman" w:eastAsia="Times New Roman" w:cs="Times New Roman"/>
          <w:b w:val="0"/>
          <w:i w:val="0"/>
          <w:smallCaps w:val="0"/>
          <w:strike w:val="0"/>
          <w:color w:val="000000"/>
          <w:sz w:val="26"/>
          <w:szCs w:val="26"/>
          <w:u w:val="none"/>
          <w:shd w:val="clear" w:fill="auto"/>
          <w:vertAlign w:val="baseline"/>
        </w:rPr>
      </w:pPr>
      <w:bookmarkStart w:id="17" w:name="_heading=h.tj9nvnhekion" w:colFirst="0" w:colLast="0"/>
      <w:bookmarkEnd w:id="17"/>
      <w:r>
        <w:rPr>
          <w:rtl w:val="0"/>
        </w:rPr>
        <w:t>− Triển khai chương trình và đánh giá kết quả đạt được.</w:t>
      </w:r>
    </w:p>
    <w:p>
      <w:pPr>
        <w:pStyle w:val="2"/>
        <w:numPr>
          <w:ilvl w:val="0"/>
          <w:numId w:val="3"/>
        </w:numPr>
        <w:ind w:left="0" w:firstLine="0"/>
      </w:pPr>
      <w:bookmarkStart w:id="18" w:name="_heading=h.1ksv4uv" w:colFirst="0" w:colLast="0"/>
      <w:bookmarkEnd w:id="18"/>
      <w:r>
        <w:rPr>
          <w:rtl w:val="0"/>
        </w:rPr>
        <w:t>CƠ SỞ LÝ THUYẾT VỀ HỆ THỐNG NHÚNG</w:t>
      </w:r>
    </w:p>
    <w:p>
      <w:pPr>
        <w:keepNext/>
        <w:keepLines/>
        <w:pageBreakBefore w:val="0"/>
        <w:widowControl/>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200" w:after="0" w:line="360" w:lineRule="auto"/>
        <w:ind w:left="0" w:right="0" w:firstLine="0"/>
        <w:jc w:val="both"/>
        <w:rPr>
          <w:rFonts w:ascii="Times New Roman" w:hAnsi="Times New Roman" w:eastAsia="Times New Roman" w:cs="Times New Roman"/>
          <w:b/>
          <w:i w:val="0"/>
          <w:smallCaps w:val="0"/>
          <w:strike w:val="0"/>
          <w:color w:val="000000"/>
          <w:sz w:val="26"/>
          <w:szCs w:val="26"/>
          <w:u w:val="none"/>
          <w:shd w:val="clear" w:fill="auto"/>
          <w:vertAlign w:val="baseline"/>
        </w:rPr>
      </w:pPr>
      <w:bookmarkStart w:id="19" w:name="_heading=h.44sinio" w:colFirst="0" w:colLast="0"/>
      <w:bookmarkEnd w:id="19"/>
      <w:r>
        <w:rPr>
          <w:rFonts w:ascii="Times New Roman" w:hAnsi="Times New Roman" w:eastAsia="Times New Roman" w:cs="Times New Roman"/>
          <w:b/>
          <w:i w:val="0"/>
          <w:smallCaps w:val="0"/>
          <w:strike w:val="0"/>
          <w:color w:val="000000"/>
          <w:sz w:val="26"/>
          <w:szCs w:val="26"/>
          <w:u w:val="none"/>
          <w:shd w:val="clear" w:fill="auto"/>
          <w:vertAlign w:val="baseline"/>
          <w:rtl w:val="0"/>
        </w:rPr>
        <w:t>Ngoại vi và giao diện</w:t>
      </w:r>
    </w:p>
    <w:p>
      <w:pPr>
        <w:keepNext/>
        <w:keepLines/>
        <w:spacing w:before="240" w:after="240"/>
        <w:ind w:firstLine="0"/>
        <w:rPr>
          <w:b/>
        </w:rPr>
      </w:pPr>
      <w:bookmarkStart w:id="20" w:name="_heading=h.386itewzcrzv" w:colFirst="0" w:colLast="0"/>
      <w:r>
        <w:rPr>
          <w:b/>
          <w:rtl w:val="0"/>
        </w:rPr>
        <w:t>2.1.1</w:t>
      </w:r>
      <w:r>
        <w:rPr>
          <w:b/>
          <w:sz w:val="14"/>
          <w:szCs w:val="14"/>
          <w:rtl w:val="0"/>
        </w:rPr>
        <w:t xml:space="preserve">     </w:t>
      </w:r>
      <w:r>
        <w:rPr>
          <w:b/>
          <w:rtl w:val="0"/>
        </w:rPr>
        <w:t>Module Arduino Uno</w:t>
      </w:r>
    </w:p>
    <w:p>
      <w:pPr>
        <w:keepNext/>
        <w:keepLines/>
        <w:spacing w:before="240" w:after="240"/>
        <w:ind w:firstLine="0"/>
      </w:pPr>
      <w:r>
        <w:rPr>
          <w:rtl w:val="0"/>
        </w:rPr>
        <w:t>Arduino Uno là một bảng mạch vi điều khiển nguồn mở dựa trên vi điều khiển Microchip ATmega328 được phát triển bởi Arduino.cc. Bảng mạch được trang bị các bộ phận chân đầu vào/ đầu ra Digital và Analog có thể giao tiếp với các bảng mạch mở rộng khác nhau.</w:t>
      </w:r>
    </w:p>
    <w:p>
      <w:pPr>
        <w:keepNext/>
        <w:keepLines/>
        <w:spacing w:before="240" w:after="240"/>
        <w:ind w:firstLine="0"/>
        <w:jc w:val="center"/>
      </w:pPr>
      <w:bookmarkStart w:id="21" w:name="_heading=h.h2wp3x18bv4r" w:colFirst="0" w:colLast="0"/>
      <w:bookmarkEnd w:id="21"/>
      <w:r>
        <w:drawing>
          <wp:inline distT="114300" distB="114300" distL="114300" distR="114300">
            <wp:extent cx="2992120" cy="2118995"/>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11" name="image10.png"/>
                    <pic:cNvPicPr preferRelativeResize="0"/>
                  </pic:nvPicPr>
                  <pic:blipFill>
                    <a:blip r:embed="rId8"/>
                    <a:srcRect/>
                    <a:stretch>
                      <a:fillRect/>
                    </a:stretch>
                  </pic:blipFill>
                  <pic:spPr>
                    <a:xfrm>
                      <a:off x="0" y="0"/>
                      <a:ext cx="2992571" cy="2119141"/>
                    </a:xfrm>
                    <a:prstGeom prst="rect">
                      <a:avLst/>
                    </a:prstGeom>
                  </pic:spPr>
                </pic:pic>
              </a:graphicData>
            </a:graphic>
          </wp:inline>
        </w:drawing>
      </w:r>
    </w:p>
    <w:p>
      <w:pPr>
        <w:keepNext/>
        <w:keepLines/>
        <w:spacing w:before="240" w:after="240"/>
        <w:ind w:firstLine="0"/>
        <w:jc w:val="center"/>
      </w:pPr>
      <w:r>
        <w:rPr>
          <w:rtl w:val="0"/>
        </w:rPr>
        <w:t>Hình : Arduino Uno</w:t>
      </w:r>
    </w:p>
    <w:p>
      <w:pPr>
        <w:keepNext/>
        <w:keepLines/>
        <w:spacing w:before="240" w:after="240"/>
        <w:ind w:left="1280" w:hanging="854"/>
      </w:pPr>
      <w:r>
        <w:rPr>
          <w:rtl w:val="0"/>
        </w:rPr>
        <w:t>a)</w:t>
      </w:r>
      <w:r>
        <w:rPr>
          <w:sz w:val="14"/>
          <w:szCs w:val="14"/>
          <w:rtl w:val="0"/>
        </w:rPr>
        <w:tab/>
      </w:r>
      <w:r>
        <w:rPr>
          <w:rtl w:val="0"/>
        </w:rPr>
        <w:t>Các thành phần chức năng</w:t>
      </w:r>
    </w:p>
    <w:p>
      <w:pPr>
        <w:keepNext/>
        <w:keepLines/>
        <w:spacing w:before="240" w:after="240"/>
        <w:ind w:left="425" w:firstLine="0"/>
      </w:pPr>
      <w:r>
        <w:rPr>
          <w:rtl w:val="0"/>
        </w:rPr>
        <w:t>-</w:t>
      </w:r>
      <w:r>
        <w:rPr>
          <w:sz w:val="14"/>
          <w:szCs w:val="14"/>
          <w:rtl w:val="0"/>
        </w:rPr>
        <w:t xml:space="preserve">   </w:t>
      </w:r>
      <w:r>
        <w:rPr>
          <w:sz w:val="14"/>
          <w:szCs w:val="14"/>
          <w:rtl w:val="0"/>
        </w:rPr>
        <w:tab/>
      </w:r>
      <w:r>
        <w:rPr>
          <w:rtl w:val="0"/>
        </w:rPr>
        <w:t>LED: Có 1 LED được tích hợp trên bảng mạch và được nối vào chân D13. Khi chân có giá trị mức cao (HIGH) thì LED sẽ sáng và LED tắt khi ở mức thấp (LOW)</w:t>
      </w:r>
    </w:p>
    <w:p>
      <w:pPr>
        <w:keepNext/>
        <w:keepLines/>
        <w:spacing w:before="240" w:after="240"/>
        <w:ind w:left="425" w:firstLine="0"/>
      </w:pPr>
      <w:r>
        <w:rPr>
          <w:rtl w:val="0"/>
        </w:rPr>
        <w:t>-</w:t>
      </w:r>
      <w:r>
        <w:rPr>
          <w:sz w:val="14"/>
          <w:szCs w:val="14"/>
          <w:rtl w:val="0"/>
        </w:rPr>
        <w:t xml:space="preserve">   </w:t>
      </w:r>
      <w:r>
        <w:rPr>
          <w:sz w:val="14"/>
          <w:szCs w:val="14"/>
          <w:rtl w:val="0"/>
        </w:rPr>
        <w:tab/>
      </w:r>
      <w:r>
        <w:rPr>
          <w:rtl w:val="0"/>
        </w:rPr>
        <w:t>VIN: Chân này dùng để cấp nguồn ngoài (điện áp cấp từ 7-12VDC)</w:t>
      </w:r>
    </w:p>
    <w:p>
      <w:pPr>
        <w:keepNext/>
        <w:keepLines/>
        <w:spacing w:before="240" w:after="240"/>
        <w:ind w:left="425" w:firstLine="0"/>
      </w:pPr>
      <w:r>
        <w:rPr>
          <w:rtl w:val="0"/>
        </w:rPr>
        <w:t>-</w:t>
      </w:r>
      <w:r>
        <w:rPr>
          <w:sz w:val="14"/>
          <w:szCs w:val="14"/>
          <w:rtl w:val="0"/>
        </w:rPr>
        <w:t xml:space="preserve">   </w:t>
      </w:r>
      <w:r>
        <w:rPr>
          <w:sz w:val="14"/>
          <w:szCs w:val="14"/>
          <w:rtl w:val="0"/>
        </w:rPr>
        <w:tab/>
      </w:r>
      <w:r>
        <w:rPr>
          <w:rtl w:val="0"/>
        </w:rPr>
        <w:t>5V: Điện áp ra 5V (dòng điện trên mỗi chân này tối đa là 500mA)</w:t>
      </w:r>
    </w:p>
    <w:p>
      <w:pPr>
        <w:keepNext/>
        <w:keepLines/>
        <w:spacing w:before="240" w:after="240"/>
        <w:ind w:left="425" w:firstLine="0"/>
      </w:pPr>
      <w:r>
        <w:rPr>
          <w:rtl w:val="0"/>
        </w:rPr>
        <w:t>-</w:t>
      </w:r>
      <w:r>
        <w:rPr>
          <w:sz w:val="14"/>
          <w:szCs w:val="14"/>
          <w:rtl w:val="0"/>
        </w:rPr>
        <w:t xml:space="preserve">   </w:t>
      </w:r>
      <w:r>
        <w:rPr>
          <w:sz w:val="14"/>
          <w:szCs w:val="14"/>
          <w:rtl w:val="0"/>
        </w:rPr>
        <w:tab/>
      </w:r>
      <w:r>
        <w:rPr>
          <w:rtl w:val="0"/>
        </w:rPr>
        <w:t>3V3: Điện áp 3.3V (dòng điện trên mỗi chân này tối đa là 50mA)</w:t>
      </w:r>
    </w:p>
    <w:p>
      <w:pPr>
        <w:keepNext/>
        <w:keepLines/>
        <w:spacing w:before="240" w:after="240"/>
        <w:ind w:left="283" w:firstLine="0"/>
      </w:pPr>
      <w:r>
        <w:rPr>
          <w:rtl w:val="0"/>
        </w:rPr>
        <w:t>-</w:t>
      </w:r>
      <w:r>
        <w:rPr>
          <w:sz w:val="14"/>
          <w:szCs w:val="14"/>
          <w:rtl w:val="0"/>
        </w:rPr>
        <w:t xml:space="preserve">   </w:t>
      </w:r>
      <w:r>
        <w:rPr>
          <w:sz w:val="14"/>
          <w:szCs w:val="14"/>
          <w:rtl w:val="0"/>
        </w:rPr>
        <w:tab/>
      </w:r>
      <w:r>
        <w:rPr>
          <w:rtl w:val="0"/>
        </w:rPr>
        <w:t>GND: Là chân mang điện cực âm trên board</w:t>
      </w:r>
    </w:p>
    <w:p>
      <w:pPr>
        <w:keepNext/>
        <w:keepLines/>
        <w:spacing w:before="240" w:after="240"/>
        <w:ind w:left="283" w:firstLine="0"/>
      </w:pPr>
      <w:r>
        <w:rPr>
          <w:rtl w:val="0"/>
        </w:rPr>
        <w:t>-</w:t>
      </w:r>
      <w:r>
        <w:rPr>
          <w:sz w:val="14"/>
          <w:szCs w:val="14"/>
          <w:rtl w:val="0"/>
        </w:rPr>
        <w:t xml:space="preserve">   </w:t>
      </w:r>
      <w:r>
        <w:rPr>
          <w:sz w:val="14"/>
          <w:szCs w:val="14"/>
          <w:rtl w:val="0"/>
        </w:rPr>
        <w:tab/>
      </w:r>
      <w:r>
        <w:rPr>
          <w:rtl w:val="0"/>
        </w:rPr>
        <w:t>IOREF: Điện áp hoạt động vi điều khiển trên Arduino Uno và có thể đọc điện áp trên chân IOREF. Chân IOREF không dùng để làm chân cấp nguồn.</w:t>
      </w:r>
    </w:p>
    <w:p>
      <w:pPr>
        <w:keepNext/>
        <w:keepLines/>
        <w:numPr>
          <w:ilvl w:val="0"/>
          <w:numId w:val="9"/>
        </w:numPr>
        <w:spacing w:before="240" w:after="240"/>
        <w:ind w:left="283" w:firstLine="0"/>
        <w:rPr>
          <w:u w:val="none"/>
        </w:rPr>
      </w:pPr>
      <w:r>
        <w:rPr>
          <w:sz w:val="14"/>
          <w:szCs w:val="14"/>
          <w:rtl w:val="0"/>
        </w:rPr>
        <w:t xml:space="preserve"> </w:t>
      </w:r>
      <w:r>
        <w:rPr>
          <w:rtl w:val="0"/>
        </w:rPr>
        <w:t>Bộ nhớ</w:t>
      </w:r>
    </w:p>
    <w:p>
      <w:pPr>
        <w:keepNext/>
        <w:keepLines/>
        <w:spacing w:before="240" w:after="240"/>
        <w:ind w:left="283" w:firstLine="0"/>
      </w:pPr>
      <w:bookmarkStart w:id="22" w:name="_heading=h.lk6uq2pw3sic" w:colFirst="0" w:colLast="0"/>
      <w:r>
        <w:rPr>
          <w:rtl w:val="0"/>
        </w:rPr>
        <w:t>Vi điều khiển ATmega328:</w:t>
      </w:r>
    </w:p>
    <w:p>
      <w:pPr>
        <w:keepNext/>
        <w:keepLines/>
        <w:spacing w:before="240" w:after="240"/>
        <w:ind w:left="283" w:firstLine="0"/>
      </w:pPr>
      <w:r>
        <w:rPr>
          <w:rFonts w:ascii="Courier New" w:hAnsi="Courier New" w:eastAsia="Courier New" w:cs="Courier New"/>
          <w:rtl w:val="0"/>
        </w:rPr>
        <w:t>+</w:t>
      </w:r>
      <w:r>
        <w:rPr>
          <w:sz w:val="14"/>
          <w:szCs w:val="14"/>
          <w:rtl w:val="0"/>
        </w:rPr>
        <w:t xml:space="preserve">   </w:t>
      </w:r>
      <w:r>
        <w:rPr>
          <w:rtl w:val="0"/>
        </w:rPr>
        <w:t>32KB bộ nhớ Flash: trong đó bootloader chiếm 0.5KB</w:t>
      </w:r>
    </w:p>
    <w:p>
      <w:pPr>
        <w:keepNext/>
        <w:keepLines/>
        <w:spacing w:before="240" w:after="240"/>
        <w:ind w:left="283" w:firstLine="0"/>
      </w:pPr>
      <w:r>
        <w:rPr>
          <w:rFonts w:ascii="Courier New" w:hAnsi="Courier New" w:eastAsia="Courier New" w:cs="Courier New"/>
          <w:rtl w:val="0"/>
        </w:rPr>
        <w:t>+</w:t>
      </w:r>
      <w:r>
        <w:rPr>
          <w:sz w:val="14"/>
          <w:szCs w:val="14"/>
          <w:rtl w:val="0"/>
        </w:rPr>
        <w:t xml:space="preserve">   </w:t>
      </w:r>
      <w:r>
        <w:rPr>
          <w:rtl w:val="0"/>
        </w:rPr>
        <w:t>2KB cho SRAM (Static Random Access Memory): giá trị các biến khai báo sẽ được lưu ở đây. Khai báo càng nhiều biến thì càng tốn nhiều bộ nhớ RAM. Khi mất nguồn dữ liệu trên SRAM sẽ bị mất.</w:t>
      </w:r>
    </w:p>
    <w:bookmarkEnd w:id="22"/>
    <w:p>
      <w:pPr>
        <w:keepNext/>
        <w:keepLines/>
        <w:spacing w:before="240" w:after="240"/>
        <w:ind w:left="283" w:firstLine="0"/>
      </w:pPr>
      <w:r>
        <w:rPr>
          <w:rFonts w:ascii="Courier New" w:hAnsi="Courier New" w:eastAsia="Courier New" w:cs="Courier New"/>
          <w:rtl w:val="0"/>
        </w:rPr>
        <w:t>+</w:t>
      </w:r>
      <w:r>
        <w:rPr>
          <w:sz w:val="14"/>
          <w:szCs w:val="14"/>
          <w:rtl w:val="0"/>
        </w:rPr>
        <w:t xml:space="preserve">   </w:t>
      </w:r>
      <w:r>
        <w:rPr>
          <w:rtl w:val="0"/>
        </w:rPr>
        <w:t>1 KB cho EEPROM (Electrically Erasable Programmable Read Only Memory): Là nơi có thể đọc và ghi dữ liệu vào đây và không bị mất dữ liệu khi mất nguồn.</w:t>
      </w:r>
    </w:p>
    <w:p>
      <w:pPr>
        <w:keepNext/>
        <w:keepLines/>
        <w:spacing w:before="240" w:after="240"/>
        <w:ind w:left="283" w:firstLine="0"/>
      </w:pPr>
      <w:bookmarkStart w:id="23" w:name="_heading=h.9khtk146582e" w:colFirst="0" w:colLast="0"/>
      <w:bookmarkEnd w:id="23"/>
    </w:p>
    <w:p>
      <w:pPr>
        <w:keepNext/>
        <w:keepLines/>
        <w:numPr>
          <w:ilvl w:val="0"/>
          <w:numId w:val="10"/>
        </w:numPr>
        <w:spacing w:before="240" w:after="240"/>
        <w:ind w:left="283" w:firstLine="0"/>
        <w:rPr>
          <w:u w:val="none"/>
        </w:rPr>
      </w:pPr>
      <w:r>
        <w:rPr>
          <w:rtl w:val="0"/>
        </w:rPr>
        <w:t>Vi điều khiển ATmega328:</w:t>
      </w:r>
    </w:p>
    <w:p>
      <w:pPr>
        <w:keepNext/>
        <w:keepLines/>
        <w:spacing w:before="240" w:after="240"/>
        <w:ind w:left="283" w:firstLine="0"/>
      </w:pPr>
      <w:r>
        <w:rPr>
          <w:rFonts w:ascii="Courier New" w:hAnsi="Courier New" w:eastAsia="Courier New" w:cs="Courier New"/>
          <w:rtl w:val="0"/>
        </w:rPr>
        <w:t>+</w:t>
      </w:r>
      <w:r>
        <w:rPr>
          <w:sz w:val="14"/>
          <w:szCs w:val="14"/>
          <w:rtl w:val="0"/>
        </w:rPr>
        <w:t xml:space="preserve">   </w:t>
      </w:r>
      <w:r>
        <w:rPr>
          <w:rtl w:val="0"/>
        </w:rPr>
        <w:t>32KB bộ nhớ Flash: trong đó bootloader chiếm 0.5KB</w:t>
      </w:r>
    </w:p>
    <w:p>
      <w:pPr>
        <w:keepNext/>
        <w:keepLines/>
        <w:spacing w:before="240" w:after="240"/>
        <w:ind w:left="283" w:firstLine="0"/>
      </w:pPr>
      <w:r>
        <w:rPr>
          <w:rFonts w:ascii="Courier New" w:hAnsi="Courier New" w:eastAsia="Courier New" w:cs="Courier New"/>
          <w:rtl w:val="0"/>
        </w:rPr>
        <w:t>+</w:t>
      </w:r>
      <w:r>
        <w:rPr>
          <w:sz w:val="14"/>
          <w:szCs w:val="14"/>
          <w:rtl w:val="0"/>
        </w:rPr>
        <w:t xml:space="preserve">   </w:t>
      </w:r>
      <w:r>
        <w:rPr>
          <w:rtl w:val="0"/>
        </w:rPr>
        <w:t>2KB cho SRAM (Static Random Access Memory): giá trị các biến khai báo sẽ được lưu ở đây. Khai báo càng nhiều biến thì càng tốn nhiều bộ nhớ RAM. Khi mất nguồn dữ liệu trên SRAM sẽ bị mất.</w:t>
      </w:r>
    </w:p>
    <w:p>
      <w:pPr>
        <w:keepNext/>
        <w:keepLines/>
        <w:spacing w:before="240" w:after="240"/>
        <w:ind w:left="283" w:firstLine="0"/>
      </w:pPr>
      <w:r>
        <w:rPr>
          <w:rFonts w:ascii="Courier New" w:hAnsi="Courier New" w:eastAsia="Courier New" w:cs="Courier New"/>
          <w:rtl w:val="0"/>
        </w:rPr>
        <w:t>+</w:t>
      </w:r>
      <w:r>
        <w:rPr>
          <w:sz w:val="14"/>
          <w:szCs w:val="14"/>
          <w:rtl w:val="0"/>
        </w:rPr>
        <w:t xml:space="preserve">   </w:t>
      </w:r>
      <w:r>
        <w:rPr>
          <w:rtl w:val="0"/>
        </w:rPr>
        <w:t>1 KB cho EEPROM (Electrically Erasable Programmable Read Only Memory): Là nơi có thể đọc và ghi dữ liệu vào đây và không bị mất dữ liệu khi mất nguồn.</w:t>
      </w:r>
    </w:p>
    <w:p>
      <w:pPr>
        <w:keepNext/>
        <w:keepLines/>
        <w:numPr>
          <w:ilvl w:val="0"/>
          <w:numId w:val="11"/>
        </w:numPr>
        <w:spacing w:before="240" w:after="240"/>
        <w:ind w:left="425" w:hanging="30"/>
        <w:rPr>
          <w:u w:val="none"/>
        </w:rPr>
      </w:pPr>
      <w:r>
        <w:rPr>
          <w:sz w:val="14"/>
          <w:szCs w:val="14"/>
          <w:rtl w:val="0"/>
        </w:rPr>
        <w:t xml:space="preserve"> </w:t>
      </w:r>
      <w:r>
        <w:rPr>
          <w:rtl w:val="0"/>
        </w:rPr>
        <w:t>Các chân đầu vào và đầu ra</w:t>
      </w:r>
    </w:p>
    <w:p>
      <w:pPr>
        <w:keepNext/>
        <w:keepLines/>
        <w:spacing w:before="240" w:after="240"/>
        <w:ind w:left="1640" w:firstLine="0"/>
      </w:pPr>
      <w:r>
        <w:rPr>
          <w:rtl w:val="0"/>
        </w:rPr>
        <w:t>Trên Board Arduino Uno có 14 chân Digital được sử dụng để làm chân đầu vào và đầu ra và chúng sử dụng hàm pinMode(), digitalWrite(), digitalRead(). Giá trị điện áp trên mỗi chân là 5V, dòng trên mỗi chân là 20mA và bên trong có điện trở kéo lên là 20-50 ohm. Dòng tối đa trên mỗi chân I/O không vượt quá 40mA để tránh trường hợp gây hỏng board mạch.</w:t>
      </w:r>
    </w:p>
    <w:p>
      <w:pPr>
        <w:keepNext/>
        <w:keepLines/>
        <w:spacing w:before="240" w:after="240"/>
        <w:ind w:left="1640" w:firstLine="0"/>
      </w:pPr>
      <w:r>
        <w:rPr>
          <w:rtl w:val="0"/>
        </w:rPr>
        <w:t>Ngoài ra, một số chân Digital có chức năng đặc biệt:</w:t>
      </w:r>
    </w:p>
    <w:p>
      <w:pPr>
        <w:keepNext/>
        <w:keepLines/>
        <w:spacing w:before="240" w:after="240"/>
        <w:ind w:left="2360" w:firstLine="0"/>
      </w:pPr>
      <w:r>
        <w:rPr>
          <w:rFonts w:ascii="Courier New" w:hAnsi="Courier New" w:eastAsia="Courier New" w:cs="Courier New"/>
          <w:rtl w:val="0"/>
        </w:rPr>
        <w:t>+</w:t>
      </w:r>
      <w:r>
        <w:rPr>
          <w:sz w:val="14"/>
          <w:szCs w:val="14"/>
          <w:rtl w:val="0"/>
        </w:rPr>
        <w:t xml:space="preserve">   </w:t>
      </w:r>
      <w:r>
        <w:rPr>
          <w:rtl w:val="0"/>
        </w:rPr>
        <w:t>Serial: 0 (RX) và 1(TX) được sử dụng để nhận dữ liệu (RX) và truyền dữ liệu (TX) TLL</w:t>
      </w:r>
    </w:p>
    <w:p>
      <w:pPr>
        <w:keepNext/>
        <w:keepLines/>
        <w:spacing w:before="240" w:after="240"/>
        <w:ind w:left="2360" w:firstLine="0"/>
      </w:pPr>
      <w:r>
        <w:rPr>
          <w:rFonts w:ascii="Courier New" w:hAnsi="Courier New" w:eastAsia="Courier New" w:cs="Courier New"/>
          <w:rtl w:val="0"/>
        </w:rPr>
        <w:t>+</w:t>
      </w:r>
      <w:r>
        <w:rPr>
          <w:sz w:val="14"/>
          <w:szCs w:val="14"/>
          <w:rtl w:val="0"/>
        </w:rPr>
        <w:t xml:space="preserve">   </w:t>
      </w:r>
      <w:r>
        <w:rPr>
          <w:rtl w:val="0"/>
        </w:rPr>
        <w:t>Ngắt ngoài: Chân 2 và 3</w:t>
      </w:r>
    </w:p>
    <w:p>
      <w:pPr>
        <w:keepNext/>
        <w:keepLines/>
        <w:spacing w:before="240" w:after="240"/>
        <w:ind w:left="2360" w:firstLine="0"/>
      </w:pPr>
      <w:r>
        <w:rPr>
          <w:rFonts w:ascii="Courier New" w:hAnsi="Courier New" w:eastAsia="Courier New" w:cs="Courier New"/>
          <w:rtl w:val="0"/>
        </w:rPr>
        <w:t>+</w:t>
      </w:r>
      <w:r>
        <w:rPr>
          <w:sz w:val="14"/>
          <w:szCs w:val="14"/>
          <w:rtl w:val="0"/>
        </w:rPr>
        <w:t xml:space="preserve">   </w:t>
      </w:r>
      <w:r>
        <w:rPr>
          <w:rtl w:val="0"/>
        </w:rPr>
        <w:t>PWM: 3,5,6,8 và 11 cung cấp đầu ra xung PWM với độ phân giải giải 8 bit bằng hàm analogWrite()</w:t>
      </w:r>
    </w:p>
    <w:p>
      <w:pPr>
        <w:keepNext/>
        <w:keepLines/>
        <w:spacing w:before="240" w:after="240"/>
        <w:ind w:left="2360" w:firstLine="0"/>
      </w:pPr>
      <w:r>
        <w:rPr>
          <w:rFonts w:ascii="Courier New" w:hAnsi="Courier New" w:eastAsia="Courier New" w:cs="Courier New"/>
          <w:rtl w:val="0"/>
        </w:rPr>
        <w:t>+</w:t>
      </w:r>
      <w:r>
        <w:rPr>
          <w:sz w:val="14"/>
          <w:szCs w:val="14"/>
          <w:rtl w:val="0"/>
        </w:rPr>
        <w:t xml:space="preserve">   </w:t>
      </w:r>
      <w:r>
        <w:rPr>
          <w:rtl w:val="0"/>
        </w:rPr>
        <w:t>SPI: 10(SS), 11(MOSI), 12(MISO), 13(SCK). Các chân này hỗ trợ giao tiếp SPI bằng thư viện SPI</w:t>
      </w:r>
    </w:p>
    <w:p>
      <w:pPr>
        <w:keepNext/>
        <w:keepLines/>
        <w:spacing w:before="240" w:after="240"/>
        <w:ind w:left="2360" w:firstLine="0"/>
      </w:pPr>
      <w:r>
        <w:rPr>
          <w:rFonts w:ascii="Courier New" w:hAnsi="Courier New" w:eastAsia="Courier New" w:cs="Courier New"/>
          <w:rtl w:val="0"/>
        </w:rPr>
        <w:t>+</w:t>
      </w:r>
      <w:r>
        <w:rPr>
          <w:sz w:val="14"/>
          <w:szCs w:val="14"/>
          <w:rtl w:val="0"/>
        </w:rPr>
        <w:t xml:space="preserve">   </w:t>
      </w:r>
      <w:r>
        <w:rPr>
          <w:rtl w:val="0"/>
        </w:rPr>
        <w:t>TWI/I2C: A4(SDA) và A5(SCL) hỗ trợ giao tiếp I2C/TWI với các thiết bị khác</w:t>
      </w:r>
    </w:p>
    <w:p>
      <w:pPr>
        <w:keepNext/>
        <w:keepLines/>
        <w:spacing w:before="240" w:after="240"/>
        <w:ind w:left="2360" w:firstLine="0"/>
      </w:pPr>
      <w:bookmarkStart w:id="24" w:name="_heading=h.trjseswasd42" w:colFirst="0" w:colLast="0"/>
      <w:bookmarkEnd w:id="24"/>
    </w:p>
    <w:p>
      <w:pPr>
        <w:keepNext/>
        <w:keepLines/>
        <w:spacing w:before="240" w:after="240"/>
        <w:ind w:left="2360" w:firstLine="0"/>
      </w:pPr>
      <w:bookmarkStart w:id="25" w:name="_heading=h.vj10s4ygmh5x" w:colFirst="0" w:colLast="0"/>
      <w:bookmarkEnd w:id="25"/>
    </w:p>
    <w:p>
      <w:pPr>
        <w:keepNext/>
        <w:keepLines/>
        <w:spacing w:before="240" w:after="240"/>
        <w:ind w:left="2360" w:firstLine="0"/>
      </w:pPr>
      <w:bookmarkStart w:id="26" w:name="_heading=h.w98qmqromyb1" w:colFirst="0" w:colLast="0"/>
      <w:bookmarkEnd w:id="26"/>
    </w:p>
    <w:p>
      <w:pPr>
        <w:keepNext/>
        <w:keepLines/>
        <w:spacing w:before="240" w:after="240"/>
        <w:ind w:left="1280" w:firstLine="0"/>
      </w:pPr>
      <w:r>
        <w:rPr>
          <w:rtl w:val="0"/>
        </w:rPr>
        <w:t>b)</w:t>
      </w:r>
      <w:r>
        <w:rPr>
          <w:sz w:val="14"/>
          <w:szCs w:val="14"/>
          <w:rtl w:val="0"/>
        </w:rPr>
        <w:tab/>
      </w:r>
      <w:r>
        <w:rPr>
          <w:rtl w:val="0"/>
        </w:rPr>
        <w:t>Thông số kỹ thuật</w:t>
      </w:r>
    </w:p>
    <w:tbl>
      <w:tblPr>
        <w:tblStyle w:val="54"/>
        <w:tblW w:w="823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3930"/>
        <w:gridCol w:w="4305"/>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4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left="540" w:firstLine="0"/>
            </w:pPr>
            <w:r>
              <w:rPr>
                <w:rtl w:val="0"/>
              </w:rPr>
              <w:t>Chip điều khiển</w:t>
            </w:r>
          </w:p>
        </w:tc>
        <w:tc>
          <w:tcPr>
            <w:tcBorders>
              <w:top w:val="single" w:color="000000" w:sz="8" w:space="0"/>
              <w:left w:val="nil"/>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left="540" w:firstLine="0"/>
            </w:pPr>
            <w:r>
              <w:rPr>
                <w:rtl w:val="0"/>
              </w:rPr>
              <w:t>ATmega328P</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85" w:hRule="atLeast"/>
        </w:trPr>
        <w:tc>
          <w:tcPr>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left="540" w:firstLine="0"/>
            </w:pPr>
            <w:r>
              <w:rPr>
                <w:rtl w:val="0"/>
              </w:rPr>
              <w:t>Điện áp hoạt động</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left="540" w:firstLine="0"/>
            </w:pPr>
            <w:r>
              <w:rPr>
                <w:rtl w:val="0"/>
              </w:rPr>
              <w:t>5V</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485" w:hRule="atLeast"/>
        </w:trPr>
        <w:tc>
          <w:tcPr>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left="540" w:firstLine="0"/>
            </w:pPr>
            <w:r>
              <w:rPr>
                <w:rtl w:val="0"/>
              </w:rPr>
              <w:t>Điện áp đầu vào(khuyên dùng)</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left="540" w:firstLine="0"/>
            </w:pPr>
            <w:r>
              <w:rPr>
                <w:rtl w:val="0"/>
              </w:rPr>
              <w:t>7-12V</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85" w:hRule="atLeast"/>
        </w:trPr>
        <w:tc>
          <w:tcPr>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left="540" w:firstLine="0"/>
            </w:pPr>
            <w:r>
              <w:rPr>
                <w:rtl w:val="0"/>
              </w:rPr>
              <w:t>Điện áp đầu vào(giới hạn)</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left="540" w:firstLine="0"/>
            </w:pPr>
            <w:r>
              <w:rPr>
                <w:rtl w:val="0"/>
              </w:rPr>
              <w:t>6-20V</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85" w:hRule="atLeast"/>
        </w:trPr>
        <w:tc>
          <w:tcPr>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left="540" w:firstLine="0"/>
            </w:pPr>
            <w:r>
              <w:rPr>
                <w:rtl w:val="0"/>
              </w:rPr>
              <w:t>Số chân Digital</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left="540" w:firstLine="0"/>
            </w:pPr>
            <w:r>
              <w:rPr>
                <w:rtl w:val="0"/>
              </w:rPr>
              <w:t>14(6 chân đầu ra PWM)</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85" w:hRule="atLeast"/>
        </w:trPr>
        <w:tc>
          <w:tcPr>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left="540" w:firstLine="0"/>
            </w:pPr>
            <w:r>
              <w:rPr>
                <w:rtl w:val="0"/>
              </w:rPr>
              <w:t>Số chân PWM Digital</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left="540" w:firstLine="0"/>
            </w:pPr>
            <w:r>
              <w:rPr>
                <w:rtl w:val="0"/>
              </w:rPr>
              <w:t>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85" w:hRule="atLeast"/>
        </w:trPr>
        <w:tc>
          <w:tcPr>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left="540" w:firstLine="0"/>
            </w:pPr>
            <w:r>
              <w:rPr>
                <w:rtl w:val="0"/>
              </w:rPr>
              <w:t>Số chân Analog</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left="540" w:firstLine="0"/>
            </w:pPr>
            <w:r>
              <w:rPr>
                <w:rtl w:val="0"/>
              </w:rPr>
              <w:t>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85" w:hRule="atLeast"/>
        </w:trPr>
        <w:tc>
          <w:tcPr>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left="540" w:firstLine="0"/>
            </w:pPr>
            <w:r>
              <w:rPr>
                <w:rtl w:val="0"/>
              </w:rPr>
              <w:t>Dòng điện DC trên mỗi chân I/O</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left="540" w:firstLine="0"/>
            </w:pPr>
            <w:r>
              <w:rPr>
                <w:rtl w:val="0"/>
              </w:rPr>
              <w:t>20 mA</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85" w:hRule="atLeast"/>
        </w:trPr>
        <w:tc>
          <w:tcPr>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left="540" w:firstLine="0"/>
            </w:pPr>
            <w:r>
              <w:rPr>
                <w:rtl w:val="0"/>
              </w:rPr>
              <w:t>Dòng điện DC trên chân chân 3.3V</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left="540" w:firstLine="0"/>
            </w:pPr>
            <w:r>
              <w:rPr>
                <w:rtl w:val="0"/>
              </w:rPr>
              <w:t>50 mA</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85" w:hRule="atLeast"/>
        </w:trPr>
        <w:tc>
          <w:tcPr>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left="540" w:firstLine="0"/>
            </w:pPr>
            <w:r>
              <w:rPr>
                <w:rtl w:val="0"/>
              </w:rPr>
              <w:t>Flash Memory</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left="540" w:firstLine="0"/>
            </w:pPr>
            <w:r>
              <w:rPr>
                <w:rtl w:val="0"/>
              </w:rPr>
              <w:t>32 KB, trong đó 0.5KB cho bootloader</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85" w:hRule="atLeast"/>
        </w:trPr>
        <w:tc>
          <w:tcPr>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left="540" w:firstLine="0"/>
            </w:pPr>
            <w:r>
              <w:rPr>
                <w:rtl w:val="0"/>
              </w:rPr>
              <w:t>SRAM</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left="540" w:firstLine="0"/>
            </w:pPr>
            <w:r>
              <w:rPr>
                <w:rtl w:val="0"/>
              </w:rPr>
              <w:t>2 KB</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485" w:hRule="atLeast"/>
        </w:trPr>
        <w:tc>
          <w:tcPr>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left="540" w:firstLine="0"/>
            </w:pPr>
            <w:r>
              <w:rPr>
                <w:rtl w:val="0"/>
              </w:rPr>
              <w:t>EEPROM</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left="540" w:firstLine="0"/>
            </w:pPr>
            <w:r>
              <w:rPr>
                <w:rtl w:val="0"/>
              </w:rPr>
              <w:t>1 KB</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85" w:hRule="atLeast"/>
        </w:trPr>
        <w:tc>
          <w:tcPr>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left="540" w:firstLine="0"/>
            </w:pPr>
            <w:r>
              <w:rPr>
                <w:rtl w:val="0"/>
              </w:rPr>
              <w:t>Tốc độ thạch anh</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left="540" w:firstLine="0"/>
            </w:pPr>
            <w:r>
              <w:rPr>
                <w:rtl w:val="0"/>
              </w:rPr>
              <w:t>16 MHz</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85" w:hRule="atLeast"/>
        </w:trPr>
        <w:tc>
          <w:tcPr>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left="540" w:firstLine="0"/>
            </w:pPr>
            <w:r>
              <w:rPr>
                <w:rtl w:val="0"/>
              </w:rPr>
              <w:t>LED_BUILTIN</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left="540" w:firstLine="0"/>
            </w:pPr>
            <w:r>
              <w:rPr>
                <w:rtl w:val="0"/>
              </w:rPr>
              <w:t>13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85" w:hRule="atLeast"/>
        </w:trPr>
        <w:tc>
          <w:tcPr>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left="540" w:firstLine="0"/>
            </w:pPr>
            <w:r>
              <w:rPr>
                <w:rtl w:val="0"/>
              </w:rPr>
              <w:t>Chiều dài</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left="540" w:firstLine="0"/>
            </w:pPr>
            <w:r>
              <w:rPr>
                <w:rtl w:val="0"/>
              </w:rPr>
              <w:t>68.6 mm</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85" w:hRule="atLeast"/>
        </w:trPr>
        <w:tc>
          <w:tcPr>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left="540" w:firstLine="0"/>
            </w:pPr>
            <w:r>
              <w:rPr>
                <w:rtl w:val="0"/>
              </w:rPr>
              <w:t>Chiều rộng</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left="540" w:firstLine="0"/>
            </w:pPr>
            <w:r>
              <w:rPr>
                <w:rtl w:val="0"/>
              </w:rPr>
              <w:t>53.4 mm</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85" w:hRule="atLeast"/>
        </w:trPr>
        <w:tc>
          <w:tcPr>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left="540" w:firstLine="0"/>
            </w:pPr>
            <w:r>
              <w:rPr>
                <w:rtl w:val="0"/>
              </w:rPr>
              <w:t>Cân nặng</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left="540" w:firstLine="0"/>
            </w:pPr>
            <w:r>
              <w:rPr>
                <w:rtl w:val="0"/>
              </w:rPr>
              <w:t>25g</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85" w:hRule="atLeast"/>
        </w:trPr>
        <w:tc>
          <w:tcPr>
            <w:gridSpan w:val="2"/>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left="540" w:firstLine="0"/>
              <w:jc w:val="center"/>
            </w:pPr>
            <w:r>
              <w:rPr>
                <w:rtl w:val="0"/>
              </w:rPr>
              <w:t>Bảng : Các thông số kỹ thuật của Arduino Uno</w:t>
            </w:r>
          </w:p>
        </w:tc>
      </w:tr>
    </w:tbl>
    <w:p>
      <w:pPr>
        <w:keepNext/>
        <w:keepLines/>
        <w:spacing w:before="240" w:after="240"/>
        <w:ind w:firstLine="0"/>
        <w:rPr>
          <w:b/>
        </w:rPr>
      </w:pPr>
      <w:r>
        <w:rPr>
          <w:b/>
          <w:rtl w:val="0"/>
        </w:rPr>
        <w:t>2.1.2</w:t>
      </w:r>
      <w:r>
        <w:rPr>
          <w:b/>
          <w:sz w:val="14"/>
          <w:szCs w:val="14"/>
          <w:rtl w:val="0"/>
        </w:rPr>
        <w:t xml:space="preserve">     </w:t>
      </w:r>
      <w:r>
        <w:rPr>
          <w:b/>
          <w:rtl w:val="0"/>
        </w:rPr>
        <w:t>Màn hình LCD và giao tiếp I2C</w:t>
      </w:r>
    </w:p>
    <w:p>
      <w:pPr>
        <w:keepNext/>
        <w:keepLines/>
        <w:spacing w:before="240" w:after="240"/>
        <w:ind w:firstLine="0"/>
        <w:jc w:val="center"/>
      </w:pPr>
      <w:r>
        <w:drawing>
          <wp:inline distT="114300" distB="114300" distL="114300" distR="114300">
            <wp:extent cx="2306320" cy="1447165"/>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15" name="image2.png"/>
                    <pic:cNvPicPr preferRelativeResize="0"/>
                  </pic:nvPicPr>
                  <pic:blipFill>
                    <a:blip r:embed="rId9"/>
                    <a:srcRect/>
                    <a:stretch>
                      <a:fillRect/>
                    </a:stretch>
                  </pic:blipFill>
                  <pic:spPr>
                    <a:xfrm>
                      <a:off x="0" y="0"/>
                      <a:ext cx="2306638" cy="1447302"/>
                    </a:xfrm>
                    <a:prstGeom prst="rect">
                      <a:avLst/>
                    </a:prstGeom>
                  </pic:spPr>
                </pic:pic>
              </a:graphicData>
            </a:graphic>
          </wp:inline>
        </w:drawing>
      </w:r>
      <w:r>
        <w:rPr>
          <w:rtl w:val="0"/>
        </w:rPr>
        <w:t xml:space="preserve"> </w:t>
      </w:r>
      <w:r>
        <w:drawing>
          <wp:inline distT="114300" distB="114300" distL="114300" distR="114300">
            <wp:extent cx="1884045" cy="1363345"/>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13" name="image5.png"/>
                    <pic:cNvPicPr preferRelativeResize="0"/>
                  </pic:nvPicPr>
                  <pic:blipFill>
                    <a:blip r:embed="rId10"/>
                    <a:srcRect/>
                    <a:stretch>
                      <a:fillRect/>
                    </a:stretch>
                  </pic:blipFill>
                  <pic:spPr>
                    <a:xfrm>
                      <a:off x="0" y="0"/>
                      <a:ext cx="1884371" cy="1363346"/>
                    </a:xfrm>
                    <a:prstGeom prst="rect">
                      <a:avLst/>
                    </a:prstGeom>
                  </pic:spPr>
                </pic:pic>
              </a:graphicData>
            </a:graphic>
          </wp:inline>
        </w:drawing>
      </w:r>
    </w:p>
    <w:p>
      <w:pPr>
        <w:keepNext/>
        <w:keepLines/>
        <w:spacing w:before="240" w:after="240"/>
        <w:ind w:firstLine="0"/>
        <w:jc w:val="center"/>
      </w:pPr>
      <w:r>
        <w:rPr>
          <w:rtl w:val="0"/>
        </w:rPr>
        <w:t>Hình : Màn hình LCD</w:t>
      </w:r>
    </w:p>
    <w:tbl>
      <w:tblPr>
        <w:tblStyle w:val="55"/>
        <w:tblW w:w="8786"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1142"/>
        <w:gridCol w:w="1380"/>
        <w:gridCol w:w="3027"/>
        <w:gridCol w:w="3235"/>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85" w:hRule="atLeast"/>
        </w:trPr>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Chân</w:t>
            </w:r>
          </w:p>
        </w:tc>
        <w:tc>
          <w:tcPr>
            <w:tcBorders>
              <w:top w:val="single" w:color="000000" w:sz="8" w:space="0"/>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Ký hiệu</w:t>
            </w:r>
          </w:p>
        </w:tc>
        <w:tc>
          <w:tcPr>
            <w:tcBorders>
              <w:top w:val="single" w:color="000000" w:sz="8" w:space="0"/>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Mô tả</w:t>
            </w:r>
          </w:p>
        </w:tc>
        <w:tc>
          <w:tcPr>
            <w:tcBorders>
              <w:top w:val="single" w:color="000000" w:sz="8" w:space="0"/>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Giá trị</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85"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1</w:t>
            </w:r>
          </w:p>
        </w:tc>
        <w:tc>
          <w:tcPr>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VSS</w:t>
            </w:r>
          </w:p>
        </w:tc>
        <w:tc>
          <w:tcPr>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GND</w:t>
            </w:r>
          </w:p>
        </w:tc>
        <w:tc>
          <w:tcPr>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0V</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85"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2</w:t>
            </w:r>
          </w:p>
        </w:tc>
        <w:tc>
          <w:tcPr>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VCC</w:t>
            </w:r>
          </w:p>
        </w:tc>
        <w:tc>
          <w:tcPr>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 xml:space="preserve"> </w:t>
            </w:r>
          </w:p>
        </w:tc>
        <w:tc>
          <w:tcPr>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5V</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85"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3</w:t>
            </w:r>
          </w:p>
        </w:tc>
        <w:tc>
          <w:tcPr>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V0</w:t>
            </w:r>
          </w:p>
        </w:tc>
        <w:tc>
          <w:tcPr>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Độ tương phản</w:t>
            </w:r>
          </w:p>
        </w:tc>
        <w:tc>
          <w:tcPr>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535"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4</w:t>
            </w:r>
          </w:p>
        </w:tc>
        <w:tc>
          <w:tcPr>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RS</w:t>
            </w:r>
          </w:p>
        </w:tc>
        <w:tc>
          <w:tcPr>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Lựa chọn thanh ghi</w:t>
            </w:r>
          </w:p>
        </w:tc>
        <w:tc>
          <w:tcPr>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RS=0 (mức thấp) chọn thanh ghi lệnh</w:t>
            </w:r>
          </w:p>
          <w:p>
            <w:pPr>
              <w:keepNext/>
              <w:keepLines/>
              <w:spacing w:before="240" w:after="240"/>
              <w:ind w:firstLine="0"/>
              <w:jc w:val="center"/>
            </w:pPr>
            <w:r>
              <w:rPr>
                <w:rtl w:val="0"/>
              </w:rPr>
              <w:t>RS=1 (mức cao) chọn thanh ghi dữ liệu</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995"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5</w:t>
            </w:r>
          </w:p>
        </w:tc>
        <w:tc>
          <w:tcPr>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R/W</w:t>
            </w:r>
          </w:p>
        </w:tc>
        <w:tc>
          <w:tcPr>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Chọn thanh ghi/ viết dữ liệu</w:t>
            </w:r>
          </w:p>
        </w:tc>
        <w:tc>
          <w:tcPr>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R/W=0 thanh ghi viết</w:t>
            </w:r>
          </w:p>
          <w:p>
            <w:pPr>
              <w:keepNext/>
              <w:keepLines/>
              <w:spacing w:before="240" w:after="240"/>
              <w:ind w:firstLine="0"/>
              <w:jc w:val="center"/>
            </w:pPr>
            <w:r>
              <w:rPr>
                <w:rtl w:val="0"/>
              </w:rPr>
              <w:t>R/W=1 thanh ghi đọc</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645"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6</w:t>
            </w:r>
          </w:p>
        </w:tc>
        <w:tc>
          <w:tcPr>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E</w:t>
            </w:r>
          </w:p>
        </w:tc>
        <w:tc>
          <w:tcPr>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Enable</w:t>
            </w:r>
          </w:p>
        </w:tc>
        <w:tc>
          <w:tcPr>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85"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7</w:t>
            </w:r>
          </w:p>
        </w:tc>
        <w:tc>
          <w:tcPr>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DB0</w:t>
            </w:r>
          </w:p>
        </w:tc>
        <w:tc>
          <w:tcPr>
            <w:vMerge w:val="restart"/>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Chân truyền dữ liệu</w:t>
            </w:r>
          </w:p>
        </w:tc>
        <w:tc>
          <w:tcPr>
            <w:vMerge w:val="restart"/>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8 bit: DB0-DB7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85"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8</w:t>
            </w:r>
          </w:p>
        </w:tc>
        <w:tc>
          <w:tcPr>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DB1</w:t>
            </w:r>
          </w:p>
        </w:tc>
        <w:tc>
          <w:tcPr>
            <w:vMerge w:val="continue"/>
            <w:tcBorders>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00"/>
              <w:ind w:firstLine="0"/>
            </w:pPr>
          </w:p>
        </w:tc>
        <w:tc>
          <w:tcPr>
            <w:vMerge w:val="continue"/>
            <w:tcBorders>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85"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9</w:t>
            </w:r>
          </w:p>
        </w:tc>
        <w:tc>
          <w:tcPr>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DB2</w:t>
            </w:r>
          </w:p>
        </w:tc>
        <w:tc>
          <w:tcPr>
            <w:vMerge w:val="continue"/>
            <w:tcBorders>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00"/>
              <w:ind w:firstLine="0"/>
            </w:pPr>
          </w:p>
        </w:tc>
        <w:tc>
          <w:tcPr>
            <w:vMerge w:val="continue"/>
            <w:tcBorders>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85"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10</w:t>
            </w:r>
          </w:p>
        </w:tc>
        <w:tc>
          <w:tcPr>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DB3</w:t>
            </w:r>
          </w:p>
        </w:tc>
        <w:tc>
          <w:tcPr>
            <w:vMerge w:val="continue"/>
            <w:tcBorders>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00"/>
              <w:ind w:firstLine="0"/>
            </w:pPr>
          </w:p>
        </w:tc>
        <w:tc>
          <w:tcPr>
            <w:vMerge w:val="continue"/>
            <w:tcBorders>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85"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11</w:t>
            </w:r>
          </w:p>
        </w:tc>
        <w:tc>
          <w:tcPr>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DB4</w:t>
            </w:r>
          </w:p>
        </w:tc>
        <w:tc>
          <w:tcPr>
            <w:vMerge w:val="continue"/>
            <w:tcBorders>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00"/>
              <w:ind w:firstLine="0"/>
            </w:pPr>
          </w:p>
        </w:tc>
        <w:tc>
          <w:tcPr>
            <w:vMerge w:val="continue"/>
            <w:tcBorders>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85"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12</w:t>
            </w:r>
          </w:p>
        </w:tc>
        <w:tc>
          <w:tcPr>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DB5</w:t>
            </w:r>
          </w:p>
        </w:tc>
        <w:tc>
          <w:tcPr>
            <w:vMerge w:val="continue"/>
            <w:tcBorders>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00"/>
              <w:ind w:firstLine="0"/>
            </w:pPr>
          </w:p>
        </w:tc>
        <w:tc>
          <w:tcPr>
            <w:vMerge w:val="continue"/>
            <w:tcBorders>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85"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13</w:t>
            </w:r>
          </w:p>
        </w:tc>
        <w:tc>
          <w:tcPr>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DB6</w:t>
            </w:r>
          </w:p>
        </w:tc>
        <w:tc>
          <w:tcPr>
            <w:vMerge w:val="continue"/>
            <w:tcBorders>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00"/>
              <w:ind w:firstLine="0"/>
            </w:pPr>
          </w:p>
        </w:tc>
        <w:tc>
          <w:tcPr>
            <w:vMerge w:val="continue"/>
            <w:tcBorders>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83"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14</w:t>
            </w:r>
          </w:p>
        </w:tc>
        <w:tc>
          <w:tcPr>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DB7</w:t>
            </w:r>
          </w:p>
        </w:tc>
        <w:tc>
          <w:tcPr>
            <w:vMerge w:val="continue"/>
            <w:tcBorders>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00"/>
              <w:ind w:firstLine="0"/>
            </w:pPr>
          </w:p>
        </w:tc>
        <w:tc>
          <w:tcPr>
            <w:vMerge w:val="continue"/>
            <w:tcBorders>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85"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15</w:t>
            </w:r>
          </w:p>
        </w:tc>
        <w:tc>
          <w:tcPr>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A</w:t>
            </w:r>
          </w:p>
        </w:tc>
        <w:tc>
          <w:tcPr>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Cực dương led nền</w:t>
            </w:r>
          </w:p>
        </w:tc>
        <w:tc>
          <w:tcPr>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0V đến 5V</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85"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16</w:t>
            </w:r>
          </w:p>
        </w:tc>
        <w:tc>
          <w:tcPr>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K</w:t>
            </w:r>
          </w:p>
        </w:tc>
        <w:tc>
          <w:tcPr>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Cực âm led nền</w:t>
            </w:r>
          </w:p>
        </w:tc>
        <w:tc>
          <w:tcPr>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0V</w:t>
            </w:r>
          </w:p>
        </w:tc>
      </w:tr>
    </w:tbl>
    <w:p>
      <w:pPr>
        <w:keepNext/>
        <w:keepLines/>
        <w:spacing w:before="240" w:after="240"/>
        <w:ind w:firstLine="0"/>
      </w:pPr>
      <w:r>
        <w:rPr>
          <w:rtl w:val="0"/>
        </w:rPr>
        <w:t>Thông thường, để sử dụng màn hình LCD thì phải mất rất nhiều chân trên Arduino để điều khiển. Do vậy, để đơn giản hóa công việc, người ta đã tạo ra một loại mạch điều khiển màn hình LCD sử dụng giao tiếp I2C. Nói một cách đơn giản, ta chỉ tốn 2 dây để điều khiển màn hình, thay vì 8 dây như cách thông thường. 2 chân SDA và SCL là 2 chân tín hiệu dùng cho giao tiếp I2C. Điện áp hoạt động: 2,5-6V</w:t>
      </w:r>
    </w:p>
    <w:p>
      <w:pPr>
        <w:keepNext/>
        <w:keepLines/>
        <w:spacing w:before="240" w:after="240"/>
        <w:ind w:firstLine="0"/>
        <w:rPr>
          <w:b/>
        </w:rPr>
      </w:pPr>
      <w:r>
        <w:rPr>
          <w:b/>
          <w:rtl w:val="0"/>
        </w:rPr>
        <w:t>2.1.3</w:t>
      </w:r>
      <w:r>
        <w:rPr>
          <w:b/>
          <w:sz w:val="14"/>
          <w:szCs w:val="14"/>
          <w:rtl w:val="0"/>
        </w:rPr>
        <w:t xml:space="preserve">     </w:t>
      </w:r>
      <w:r>
        <w:rPr>
          <w:b/>
          <w:rtl w:val="0"/>
        </w:rPr>
        <w:t>DHT11</w:t>
      </w:r>
    </w:p>
    <w:p>
      <w:pPr>
        <w:keepNext/>
        <w:keepLines/>
        <w:spacing w:before="240" w:after="240"/>
        <w:ind w:firstLine="720" w:firstLineChars="0"/>
      </w:pPr>
      <w:r>
        <w:rPr>
          <w:rtl w:val="0"/>
        </w:rPr>
        <w:t>DHT11 là cảm biến đo nhiệt độ, độ ẩm ban đầu ra số có hiệu chỉnh đảm bảo kết quả đo có độ chính xác cao. Kết quả đo được lưu trữ trong bộ nhớ. Khi giao tiếp với DHT11 kết quả đo sẽ được đọc ra từ bộ nhớ, module có kích thước nhỏ gọn và được đóng gói với 3 chân kết nối rất thuận tiện và phù hợp với nhiều ứng dụng thực tiễn.</w:t>
      </w:r>
    </w:p>
    <w:p>
      <w:pPr>
        <w:keepNext/>
        <w:keepLines/>
        <w:spacing w:before="240" w:after="240"/>
        <w:ind w:firstLine="0"/>
        <w:jc w:val="center"/>
      </w:pPr>
      <w:bookmarkStart w:id="27" w:name="_heading=h.vkf0zyl3vbzu" w:colFirst="0" w:colLast="0"/>
      <w:bookmarkEnd w:id="27"/>
      <w:r>
        <w:drawing>
          <wp:inline distT="114300" distB="114300" distL="114300" distR="114300">
            <wp:extent cx="2835910" cy="201803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17" name="image8.png"/>
                    <pic:cNvPicPr preferRelativeResize="0"/>
                  </pic:nvPicPr>
                  <pic:blipFill>
                    <a:blip r:embed="rId11"/>
                    <a:srcRect/>
                    <a:stretch>
                      <a:fillRect/>
                    </a:stretch>
                  </pic:blipFill>
                  <pic:spPr>
                    <a:xfrm>
                      <a:off x="0" y="0"/>
                      <a:ext cx="2836257" cy="2018106"/>
                    </a:xfrm>
                    <a:prstGeom prst="rect">
                      <a:avLst/>
                    </a:prstGeom>
                  </pic:spPr>
                </pic:pic>
              </a:graphicData>
            </a:graphic>
          </wp:inline>
        </w:drawing>
      </w:r>
    </w:p>
    <w:p>
      <w:pPr>
        <w:keepNext/>
        <w:keepLines/>
        <w:spacing w:before="240" w:after="240"/>
        <w:ind w:firstLine="0"/>
        <w:jc w:val="center"/>
      </w:pPr>
      <w:r>
        <w:rPr>
          <w:rtl w:val="0"/>
        </w:rPr>
        <w:t>Hình : DHT11</w:t>
      </w:r>
    </w:p>
    <w:p>
      <w:pPr>
        <w:keepNext/>
        <w:keepLines/>
        <w:spacing w:before="240" w:after="240"/>
        <w:ind w:left="720" w:firstLine="0"/>
      </w:pPr>
      <w:r>
        <w:rPr>
          <w:rtl w:val="0"/>
        </w:rPr>
        <w:t>v</w:t>
      </w:r>
      <w:r>
        <w:rPr>
          <w:sz w:val="14"/>
          <w:szCs w:val="14"/>
          <w:rtl w:val="0"/>
        </w:rPr>
        <w:t xml:space="preserve"> </w:t>
      </w:r>
      <w:r>
        <w:rPr>
          <w:rtl w:val="0"/>
        </w:rPr>
        <w:t>Thông số kỹ thuật của cảm biến</w:t>
      </w:r>
    </w:p>
    <w:p>
      <w:pPr>
        <w:keepNext/>
        <w:keepLines/>
        <w:spacing w:before="240" w:after="240"/>
        <w:ind w:left="1440" w:firstLine="0"/>
      </w:pPr>
      <w:r>
        <w:rPr>
          <w:rtl w:val="0"/>
        </w:rPr>
        <w:t>-</w:t>
      </w:r>
      <w:r>
        <w:rPr>
          <w:sz w:val="14"/>
          <w:szCs w:val="14"/>
          <w:rtl w:val="0"/>
        </w:rPr>
        <w:t xml:space="preserve">   </w:t>
      </w:r>
      <w:r>
        <w:rPr>
          <w:sz w:val="14"/>
          <w:szCs w:val="14"/>
          <w:rtl w:val="0"/>
        </w:rPr>
        <w:tab/>
      </w:r>
      <w:r>
        <w:rPr>
          <w:rtl w:val="0"/>
        </w:rPr>
        <w:t>Điện áp hoạt động: 3,3-5V DC</w:t>
      </w:r>
    </w:p>
    <w:p>
      <w:pPr>
        <w:keepNext/>
        <w:keepLines/>
        <w:spacing w:before="240" w:after="240"/>
        <w:ind w:left="1440" w:firstLine="0"/>
      </w:pPr>
      <w:r>
        <w:rPr>
          <w:rtl w:val="0"/>
        </w:rPr>
        <w:t>-</w:t>
      </w:r>
      <w:r>
        <w:rPr>
          <w:sz w:val="14"/>
          <w:szCs w:val="14"/>
          <w:rtl w:val="0"/>
        </w:rPr>
        <w:t xml:space="preserve">   </w:t>
      </w:r>
      <w:r>
        <w:rPr>
          <w:sz w:val="14"/>
          <w:szCs w:val="14"/>
          <w:rtl w:val="0"/>
        </w:rPr>
        <w:tab/>
      </w:r>
      <w:r>
        <w:rPr>
          <w:rtl w:val="0"/>
        </w:rPr>
        <w:t>Phạm vi đo nhiệt độ 0-50</w:t>
      </w:r>
      <w:r>
        <w:rPr>
          <w:rFonts w:ascii="Courier New" w:hAnsi="Courier New" w:eastAsia="Courier New" w:cs="Courier New"/>
          <w:rtl w:val="0"/>
        </w:rPr>
        <w:t>°</w:t>
      </w:r>
      <w:r>
        <w:rPr>
          <w:rtl w:val="0"/>
        </w:rPr>
        <w:t>C với sai số 2</w:t>
      </w:r>
      <w:r>
        <w:rPr>
          <w:rFonts w:ascii="Courier New" w:hAnsi="Courier New" w:eastAsia="Courier New" w:cs="Courier New"/>
          <w:rtl w:val="0"/>
        </w:rPr>
        <w:t>°</w:t>
      </w:r>
      <w:r>
        <w:rPr>
          <w:rtl w:val="0"/>
        </w:rPr>
        <w:t>C</w:t>
      </w:r>
    </w:p>
    <w:p>
      <w:pPr>
        <w:keepNext/>
        <w:keepLines/>
        <w:spacing w:before="240" w:after="240"/>
        <w:ind w:left="1440" w:firstLine="0"/>
      </w:pPr>
      <w:r>
        <w:rPr>
          <w:rtl w:val="0"/>
        </w:rPr>
        <w:t>-</w:t>
      </w:r>
      <w:r>
        <w:rPr>
          <w:sz w:val="14"/>
          <w:szCs w:val="14"/>
          <w:rtl w:val="0"/>
        </w:rPr>
        <w:t xml:space="preserve">   </w:t>
      </w:r>
      <w:r>
        <w:rPr>
          <w:sz w:val="14"/>
          <w:szCs w:val="14"/>
          <w:rtl w:val="0"/>
        </w:rPr>
        <w:tab/>
      </w:r>
      <w:r>
        <w:rPr>
          <w:rtl w:val="0"/>
        </w:rPr>
        <w:t>Phạm vi đo độ ẩm 20%-90% với sai số 5%</w:t>
      </w:r>
    </w:p>
    <w:p>
      <w:pPr>
        <w:keepNext/>
        <w:keepLines/>
        <w:spacing w:before="240" w:after="240"/>
        <w:ind w:left="1440" w:firstLine="0"/>
      </w:pPr>
      <w:r>
        <w:rPr>
          <w:rtl w:val="0"/>
        </w:rPr>
        <w:t>-</w:t>
      </w:r>
      <w:r>
        <w:rPr>
          <w:sz w:val="14"/>
          <w:szCs w:val="14"/>
          <w:rtl w:val="0"/>
        </w:rPr>
        <w:t xml:space="preserve">   </w:t>
      </w:r>
      <w:r>
        <w:rPr>
          <w:sz w:val="14"/>
          <w:szCs w:val="14"/>
          <w:rtl w:val="0"/>
        </w:rPr>
        <w:tab/>
      </w:r>
      <w:r>
        <w:rPr>
          <w:rtl w:val="0"/>
        </w:rPr>
        <w:t>Kích thước 3.2 x 1.4 cm</w:t>
      </w:r>
    </w:p>
    <w:p>
      <w:pPr>
        <w:keepNext/>
        <w:keepLines/>
        <w:spacing w:before="240" w:after="240"/>
        <w:ind w:left="1440" w:firstLine="0"/>
      </w:pPr>
      <w:bookmarkStart w:id="28" w:name="_heading=h.se9lytv9xqpu" w:colFirst="0" w:colLast="0"/>
      <w:bookmarkEnd w:id="28"/>
      <w:r>
        <w:drawing>
          <wp:inline distT="114300" distB="114300" distL="114300" distR="114300">
            <wp:extent cx="4410075" cy="253365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18" name="image3.png"/>
                    <pic:cNvPicPr preferRelativeResize="0"/>
                  </pic:nvPicPr>
                  <pic:blipFill>
                    <a:blip r:embed="rId12"/>
                    <a:srcRect/>
                    <a:stretch>
                      <a:fillRect/>
                    </a:stretch>
                  </pic:blipFill>
                  <pic:spPr>
                    <a:xfrm>
                      <a:off x="0" y="0"/>
                      <a:ext cx="4410075" cy="2533650"/>
                    </a:xfrm>
                    <a:prstGeom prst="rect">
                      <a:avLst/>
                    </a:prstGeom>
                  </pic:spPr>
                </pic:pic>
              </a:graphicData>
            </a:graphic>
          </wp:inline>
        </w:drawing>
      </w:r>
    </w:p>
    <w:p>
      <w:pPr>
        <w:keepNext/>
        <w:keepLines/>
        <w:spacing w:before="240" w:after="240"/>
        <w:ind w:left="1080" w:firstLine="0"/>
        <w:jc w:val="center"/>
      </w:pPr>
      <w:r>
        <w:rPr>
          <w:rtl w:val="0"/>
        </w:rPr>
        <w:t>Hình : Sơ đồ kết nối DHT11 với vi điều khiển</w:t>
      </w:r>
    </w:p>
    <w:p>
      <w:pPr>
        <w:keepNext/>
        <w:keepLines/>
        <w:spacing w:before="240" w:after="240"/>
        <w:ind w:left="720" w:firstLine="0"/>
      </w:pPr>
      <w:r>
        <w:rPr>
          <w:rtl w:val="0"/>
        </w:rPr>
        <w:t>v</w:t>
      </w:r>
      <w:r>
        <w:rPr>
          <w:sz w:val="14"/>
          <w:szCs w:val="14"/>
          <w:rtl w:val="0"/>
        </w:rPr>
        <w:t xml:space="preserve"> </w:t>
      </w:r>
      <w:r>
        <w:rPr>
          <w:rtl w:val="0"/>
        </w:rPr>
        <w:t>Các thông số cần chú ý khi làm việc với DHT11</w:t>
      </w:r>
    </w:p>
    <w:p>
      <w:pPr>
        <w:keepNext/>
        <w:keepLines/>
        <w:spacing w:before="240" w:after="240"/>
        <w:ind w:left="1440" w:firstLine="0"/>
      </w:pPr>
      <w:r>
        <w:rPr>
          <w:rtl w:val="0"/>
        </w:rPr>
        <w:t>-</w:t>
      </w:r>
      <w:r>
        <w:rPr>
          <w:sz w:val="14"/>
          <w:szCs w:val="14"/>
          <w:rtl w:val="0"/>
        </w:rPr>
        <w:t xml:space="preserve">   </w:t>
      </w:r>
      <w:r>
        <w:rPr>
          <w:sz w:val="14"/>
          <w:szCs w:val="14"/>
          <w:rtl w:val="0"/>
        </w:rPr>
        <w:tab/>
      </w:r>
      <w:r>
        <w:rPr>
          <w:rtl w:val="0"/>
        </w:rPr>
        <w:t>Điện áp nguồn phải từ 3.3-5V</w:t>
      </w:r>
    </w:p>
    <w:p>
      <w:pPr>
        <w:keepNext/>
        <w:keepLines/>
        <w:spacing w:before="240" w:after="240"/>
        <w:ind w:left="1440" w:firstLine="0"/>
      </w:pPr>
      <w:r>
        <w:rPr>
          <w:rtl w:val="0"/>
        </w:rPr>
        <w:t>-</w:t>
      </w:r>
      <w:r>
        <w:rPr>
          <w:sz w:val="14"/>
          <w:szCs w:val="14"/>
          <w:rtl w:val="0"/>
        </w:rPr>
        <w:t xml:space="preserve">   </w:t>
      </w:r>
      <w:r>
        <w:rPr>
          <w:sz w:val="14"/>
          <w:szCs w:val="14"/>
          <w:rtl w:val="0"/>
        </w:rPr>
        <w:tab/>
      </w:r>
      <w:r>
        <w:rPr>
          <w:rtl w:val="0"/>
        </w:rPr>
        <w:t>Giao tiếp giữa vi điều khiển và DHT11 là giao tiếp 1 giây, thời gian trễ cho mỗi lần truyền dữ liệu là 5ms</w:t>
      </w:r>
    </w:p>
    <w:p>
      <w:pPr>
        <w:keepNext/>
        <w:keepLines/>
        <w:spacing w:before="240" w:after="240"/>
        <w:ind w:left="1440" w:firstLine="0"/>
      </w:pPr>
      <w:r>
        <w:rPr>
          <w:rtl w:val="0"/>
        </w:rPr>
        <w:t>-</w:t>
      </w:r>
      <w:r>
        <w:rPr>
          <w:sz w:val="14"/>
          <w:szCs w:val="14"/>
          <w:rtl w:val="0"/>
        </w:rPr>
        <w:t xml:space="preserve">   </w:t>
      </w:r>
      <w:r>
        <w:rPr>
          <w:sz w:val="14"/>
          <w:szCs w:val="14"/>
          <w:rtl w:val="0"/>
        </w:rPr>
        <w:tab/>
      </w:r>
      <w:r>
        <w:rPr>
          <w:rtl w:val="0"/>
        </w:rPr>
        <w:t>Dữ liệu truyền trên chân DATA bao gồm dữ liệu độ ẩm 16bit và dữ liệu nhiệt độ 16bit</w:t>
      </w:r>
    </w:p>
    <w:p>
      <w:pPr>
        <w:keepNext/>
        <w:keepLines/>
        <w:spacing w:before="240" w:after="240"/>
        <w:ind w:left="1440" w:firstLine="0"/>
      </w:pPr>
      <w:r>
        <w:rPr>
          <w:rtl w:val="0"/>
        </w:rPr>
        <w:t>-</w:t>
      </w:r>
      <w:r>
        <w:rPr>
          <w:sz w:val="14"/>
          <w:szCs w:val="14"/>
          <w:rtl w:val="0"/>
        </w:rPr>
        <w:t xml:space="preserve">   </w:t>
      </w:r>
      <w:r>
        <w:rPr>
          <w:sz w:val="14"/>
          <w:szCs w:val="14"/>
          <w:rtl w:val="0"/>
        </w:rPr>
        <w:tab/>
      </w:r>
      <w:r>
        <w:rPr>
          <w:rtl w:val="0"/>
        </w:rPr>
        <w:t>Khi MCU gửi tín hiệu Start Signal thì DHT11 thay đổi từ chế độ công suất thấp sang chế độ hoạt động. Khi MCU giao tiếp với DHT11 thì cảm biến sẽ gửi tín hiệu đáp ứng 40bit data chứa giá trị nhiệt độ và độ ẩm tới MCU. Khi kết thúc cảm biến lại về chế độ công suất thấp.</w:t>
      </w:r>
    </w:p>
    <w:p>
      <w:pPr>
        <w:keepNext/>
        <w:keepLines/>
        <w:spacing w:before="240" w:after="240"/>
        <w:ind w:firstLine="0"/>
        <w:rPr>
          <w:b/>
        </w:rPr>
      </w:pPr>
      <w:r>
        <w:rPr>
          <w:b/>
          <w:rtl w:val="0"/>
        </w:rPr>
        <w:t>2.1.4</w:t>
      </w:r>
      <w:r>
        <w:rPr>
          <w:b/>
          <w:sz w:val="14"/>
          <w:szCs w:val="14"/>
          <w:rtl w:val="0"/>
        </w:rPr>
        <w:t xml:space="preserve">     </w:t>
      </w:r>
      <w:r>
        <w:rPr>
          <w:b/>
          <w:rtl w:val="0"/>
        </w:rPr>
        <w:t>E18-D80NK</w:t>
      </w:r>
    </w:p>
    <w:p>
      <w:pPr>
        <w:keepNext/>
        <w:keepLines/>
        <w:spacing w:before="240" w:after="240"/>
        <w:ind w:firstLine="0"/>
      </w:pPr>
      <w:r>
        <w:rPr>
          <w:rtl w:val="0"/>
        </w:rPr>
        <w:t>Cảm biến có khả năng nhận biết vật cản ở môi trường với một cặp LED thu phát hồng ngoại để truyền và nhận dữ liệu hồng ngoại. Tia hồng ngoại phát ra với tần số nhất định khi phát hiện hướng truyền có vật cản (mặt phản xạ), phản xạ vào đèn thu hồng ngoại, sau khi so sánh, đèn màu xanh sẽ sáng lên, đồng thời đầu cho tín hiệu số đầu ra (một tín hiệu bậc thấp). Với khả năng phát hiện vật cản trong khoảng 2~30cm và khoảng cách này có thể điều chỉnh thông qua chiết áp trên cảm biến cho thích hợp với từng ứng dụng cụ thể như: xe lò xo line, xe tránh vật cản</w:t>
      </w:r>
    </w:p>
    <w:p>
      <w:pPr>
        <w:keepNext/>
        <w:keepLines/>
        <w:spacing w:before="240" w:after="240"/>
        <w:ind w:firstLine="0"/>
        <w:jc w:val="center"/>
      </w:pPr>
      <w:bookmarkStart w:id="29" w:name="_heading=h.mwlic6971wcn" w:colFirst="0" w:colLast="0"/>
      <w:bookmarkEnd w:id="29"/>
      <w:r>
        <w:drawing>
          <wp:inline distT="114300" distB="114300" distL="114300" distR="114300">
            <wp:extent cx="2624455" cy="2624455"/>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8" name="image9.png"/>
                    <pic:cNvPicPr preferRelativeResize="0"/>
                  </pic:nvPicPr>
                  <pic:blipFill>
                    <a:blip r:embed="rId13"/>
                    <a:srcRect/>
                    <a:stretch>
                      <a:fillRect/>
                    </a:stretch>
                  </pic:blipFill>
                  <pic:spPr>
                    <a:xfrm>
                      <a:off x="0" y="0"/>
                      <a:ext cx="2624776" cy="2624776"/>
                    </a:xfrm>
                    <a:prstGeom prst="rect">
                      <a:avLst/>
                    </a:prstGeom>
                  </pic:spPr>
                </pic:pic>
              </a:graphicData>
            </a:graphic>
          </wp:inline>
        </w:drawing>
      </w:r>
    </w:p>
    <w:p>
      <w:pPr>
        <w:keepNext/>
        <w:keepLines/>
        <w:spacing w:before="240" w:after="240"/>
        <w:ind w:firstLine="0"/>
        <w:jc w:val="center"/>
      </w:pPr>
      <w:r>
        <w:rPr>
          <w:rtl w:val="0"/>
        </w:rPr>
        <w:t>Hình : E18-D80NK</w:t>
      </w:r>
    </w:p>
    <w:p>
      <w:pPr>
        <w:keepNext/>
        <w:keepLines/>
        <w:spacing w:before="240" w:after="240"/>
        <w:ind w:firstLine="0"/>
      </w:pPr>
      <w:r>
        <w:rPr>
          <w:rtl w:val="0"/>
        </w:rPr>
        <w:t>Thông tin kỹ thuật</w:t>
      </w:r>
    </w:p>
    <w:p>
      <w:pPr>
        <w:keepNext/>
        <w:keepLines/>
        <w:spacing w:before="240" w:after="240"/>
        <w:ind w:left="1280" w:firstLine="0"/>
      </w:pPr>
      <w:r>
        <w:rPr>
          <w:rtl w:val="0"/>
        </w:rPr>
        <w:t>-</w:t>
      </w:r>
      <w:r>
        <w:rPr>
          <w:sz w:val="14"/>
          <w:szCs w:val="14"/>
          <w:rtl w:val="0"/>
        </w:rPr>
        <w:t xml:space="preserve">   </w:t>
      </w:r>
      <w:r>
        <w:rPr>
          <w:sz w:val="14"/>
          <w:szCs w:val="14"/>
          <w:rtl w:val="0"/>
        </w:rPr>
        <w:tab/>
      </w:r>
      <w:r>
        <w:rPr>
          <w:rtl w:val="0"/>
        </w:rPr>
        <w:t>IC so sánh: LM393</w:t>
      </w:r>
    </w:p>
    <w:p>
      <w:pPr>
        <w:keepNext/>
        <w:keepLines/>
        <w:spacing w:before="240" w:after="240"/>
        <w:ind w:left="1280" w:firstLine="0"/>
      </w:pPr>
      <w:r>
        <w:rPr>
          <w:rtl w:val="0"/>
        </w:rPr>
        <w:t>-</w:t>
      </w:r>
      <w:r>
        <w:rPr>
          <w:sz w:val="14"/>
          <w:szCs w:val="14"/>
          <w:rtl w:val="0"/>
        </w:rPr>
        <w:t xml:space="preserve">   </w:t>
      </w:r>
      <w:r>
        <w:rPr>
          <w:sz w:val="14"/>
          <w:szCs w:val="14"/>
          <w:rtl w:val="0"/>
        </w:rPr>
        <w:tab/>
      </w:r>
      <w:r>
        <w:rPr>
          <w:rtl w:val="0"/>
        </w:rPr>
        <w:t>Điện áp: 3.3 – 6V DC</w:t>
      </w:r>
    </w:p>
    <w:p>
      <w:pPr>
        <w:keepNext/>
        <w:keepLines/>
        <w:spacing w:before="240" w:after="240"/>
        <w:ind w:left="1280" w:firstLine="0"/>
      </w:pPr>
      <w:r>
        <w:rPr>
          <w:rtl w:val="0"/>
        </w:rPr>
        <w:t>-</w:t>
      </w:r>
      <w:r>
        <w:rPr>
          <w:sz w:val="14"/>
          <w:szCs w:val="14"/>
          <w:rtl w:val="0"/>
        </w:rPr>
        <w:t xml:space="preserve">   </w:t>
      </w:r>
      <w:r>
        <w:rPr>
          <w:sz w:val="14"/>
          <w:szCs w:val="14"/>
          <w:rtl w:val="0"/>
        </w:rPr>
        <w:tab/>
      </w:r>
      <w:r>
        <w:rPr>
          <w:rtl w:val="0"/>
        </w:rPr>
        <w:t>Dòng tiêu thụ</w:t>
      </w:r>
    </w:p>
    <w:p>
      <w:pPr>
        <w:keepNext/>
        <w:keepLines/>
        <w:spacing w:before="240" w:after="240"/>
        <w:ind w:left="1280" w:firstLine="0"/>
      </w:pPr>
      <w:r>
        <w:rPr>
          <w:rtl w:val="0"/>
        </w:rPr>
        <w:t>-</w:t>
      </w:r>
      <w:r>
        <w:rPr>
          <w:sz w:val="14"/>
          <w:szCs w:val="14"/>
          <w:rtl w:val="0"/>
        </w:rPr>
        <w:t xml:space="preserve">   </w:t>
      </w:r>
      <w:r>
        <w:rPr>
          <w:sz w:val="14"/>
          <w:szCs w:val="14"/>
          <w:rtl w:val="0"/>
        </w:rPr>
        <w:tab/>
      </w:r>
      <w:r>
        <w:rPr>
          <w:rtl w:val="0"/>
        </w:rPr>
        <w:t>Vcc = 3.3V: 23mA</w:t>
      </w:r>
    </w:p>
    <w:p>
      <w:pPr>
        <w:keepNext/>
        <w:keepLines/>
        <w:spacing w:before="240" w:after="240"/>
        <w:ind w:left="1280" w:firstLine="0"/>
      </w:pPr>
      <w:r>
        <w:rPr>
          <w:rtl w:val="0"/>
        </w:rPr>
        <w:t>-</w:t>
      </w:r>
      <w:r>
        <w:rPr>
          <w:sz w:val="14"/>
          <w:szCs w:val="14"/>
          <w:rtl w:val="0"/>
        </w:rPr>
        <w:t xml:space="preserve">   </w:t>
      </w:r>
      <w:r>
        <w:rPr>
          <w:sz w:val="14"/>
          <w:szCs w:val="14"/>
          <w:rtl w:val="0"/>
        </w:rPr>
        <w:tab/>
      </w:r>
      <w:r>
        <w:rPr>
          <w:rtl w:val="0"/>
        </w:rPr>
        <w:t>Vcc = 5.0V: 43mV</w:t>
      </w:r>
    </w:p>
    <w:p>
      <w:pPr>
        <w:keepNext/>
        <w:keepLines/>
        <w:spacing w:before="240" w:after="240"/>
        <w:ind w:left="1280" w:firstLine="0"/>
        <w:rPr>
          <w:rFonts w:ascii="Courier New" w:hAnsi="Courier New" w:eastAsia="Courier New" w:cs="Courier New"/>
        </w:rPr>
      </w:pPr>
      <w:r>
        <w:rPr>
          <w:rtl w:val="0"/>
        </w:rPr>
        <w:t>-</w:t>
      </w:r>
      <w:r>
        <w:rPr>
          <w:sz w:val="14"/>
          <w:szCs w:val="14"/>
          <w:rtl w:val="0"/>
        </w:rPr>
        <w:t xml:space="preserve">   </w:t>
      </w:r>
      <w:r>
        <w:rPr>
          <w:sz w:val="14"/>
          <w:szCs w:val="14"/>
          <w:rtl w:val="0"/>
        </w:rPr>
        <w:tab/>
      </w:r>
      <w:r>
        <w:rPr>
          <w:rtl w:val="0"/>
        </w:rPr>
        <w:t>Góc hoạt động: 35</w:t>
      </w:r>
      <w:r>
        <w:rPr>
          <w:rFonts w:ascii="Courier New" w:hAnsi="Courier New" w:eastAsia="Courier New" w:cs="Courier New"/>
          <w:rtl w:val="0"/>
        </w:rPr>
        <w:t>°</w:t>
      </w:r>
    </w:p>
    <w:p>
      <w:pPr>
        <w:keepNext/>
        <w:keepLines/>
        <w:spacing w:before="240" w:after="240"/>
        <w:ind w:left="1280" w:firstLine="0"/>
      </w:pPr>
      <w:r>
        <w:rPr>
          <w:rtl w:val="0"/>
        </w:rPr>
        <w:t>-</w:t>
      </w:r>
      <w:r>
        <w:rPr>
          <w:sz w:val="14"/>
          <w:szCs w:val="14"/>
          <w:rtl w:val="0"/>
        </w:rPr>
        <w:t xml:space="preserve">   </w:t>
      </w:r>
      <w:r>
        <w:rPr>
          <w:sz w:val="14"/>
          <w:szCs w:val="14"/>
          <w:rtl w:val="0"/>
        </w:rPr>
        <w:tab/>
      </w:r>
      <w:r>
        <w:rPr>
          <w:rtl w:val="0"/>
        </w:rPr>
        <w:t>Khoảng cách phát hiện: 2~30 cm</w:t>
      </w:r>
    </w:p>
    <w:p>
      <w:pPr>
        <w:keepNext/>
        <w:keepLines/>
        <w:spacing w:before="240" w:after="240"/>
        <w:ind w:left="1280" w:firstLine="0"/>
      </w:pPr>
      <w:r>
        <w:rPr>
          <w:rtl w:val="0"/>
        </w:rPr>
        <w:t>-</w:t>
      </w:r>
      <w:r>
        <w:rPr>
          <w:sz w:val="14"/>
          <w:szCs w:val="14"/>
          <w:rtl w:val="0"/>
        </w:rPr>
        <w:t xml:space="preserve">   </w:t>
      </w:r>
      <w:r>
        <w:rPr>
          <w:sz w:val="14"/>
          <w:szCs w:val="14"/>
          <w:rtl w:val="0"/>
        </w:rPr>
        <w:tab/>
      </w:r>
      <w:r>
        <w:rPr>
          <w:rtl w:val="0"/>
        </w:rPr>
        <w:t>LED báo nguồn và LED báo tín hiệu ngõ ra</w:t>
      </w:r>
    </w:p>
    <w:p>
      <w:pPr>
        <w:keepNext/>
        <w:keepLines/>
        <w:spacing w:before="240" w:after="240"/>
        <w:ind w:left="1280" w:firstLine="0"/>
      </w:pPr>
      <w:r>
        <w:rPr>
          <w:rtl w:val="0"/>
        </w:rPr>
        <w:t>-</w:t>
      </w:r>
      <w:r>
        <w:rPr>
          <w:sz w:val="14"/>
          <w:szCs w:val="14"/>
          <w:rtl w:val="0"/>
        </w:rPr>
        <w:t xml:space="preserve">   </w:t>
      </w:r>
      <w:r>
        <w:rPr>
          <w:sz w:val="14"/>
          <w:szCs w:val="14"/>
          <w:rtl w:val="0"/>
        </w:rPr>
        <w:tab/>
      </w:r>
      <w:r>
        <w:rPr>
          <w:rtl w:val="0"/>
        </w:rPr>
        <w:t>Mức thấp – 0V: khi có vật cản</w:t>
      </w:r>
    </w:p>
    <w:p>
      <w:pPr>
        <w:keepNext/>
        <w:keepLines/>
        <w:spacing w:before="240" w:after="240"/>
        <w:ind w:left="1280" w:firstLine="0"/>
      </w:pPr>
      <w:r>
        <w:rPr>
          <w:rtl w:val="0"/>
        </w:rPr>
        <w:t>-</w:t>
      </w:r>
      <w:r>
        <w:rPr>
          <w:sz w:val="14"/>
          <w:szCs w:val="14"/>
          <w:rtl w:val="0"/>
        </w:rPr>
        <w:t xml:space="preserve">   </w:t>
      </w:r>
      <w:r>
        <w:rPr>
          <w:sz w:val="14"/>
          <w:szCs w:val="14"/>
          <w:rtl w:val="0"/>
        </w:rPr>
        <w:tab/>
      </w:r>
      <w:r>
        <w:rPr>
          <w:rtl w:val="0"/>
        </w:rPr>
        <w:t>Mức cao – 5V: khi không có vật cản</w:t>
      </w:r>
    </w:p>
    <w:p>
      <w:pPr>
        <w:keepNext/>
        <w:keepLines/>
        <w:spacing w:before="240" w:after="240"/>
        <w:ind w:left="1280" w:firstLine="0"/>
      </w:pPr>
      <w:r>
        <w:rPr>
          <w:rtl w:val="0"/>
        </w:rPr>
        <w:t>-</w:t>
      </w:r>
      <w:r>
        <w:rPr>
          <w:sz w:val="14"/>
          <w:szCs w:val="14"/>
          <w:rtl w:val="0"/>
        </w:rPr>
        <w:t xml:space="preserve">   </w:t>
      </w:r>
      <w:r>
        <w:rPr>
          <w:sz w:val="14"/>
          <w:szCs w:val="14"/>
          <w:rtl w:val="0"/>
        </w:rPr>
        <w:tab/>
      </w:r>
      <w:r>
        <w:rPr>
          <w:rtl w:val="0"/>
        </w:rPr>
        <w:t>Kích thước: 3.2 x 1.4 cm</w:t>
      </w:r>
    </w:p>
    <w:p>
      <w:pPr>
        <w:keepNext/>
        <w:keepLines/>
        <w:spacing w:before="240" w:after="240"/>
        <w:ind w:firstLine="0"/>
        <w:rPr>
          <w:b/>
        </w:rPr>
      </w:pPr>
      <w:r>
        <w:rPr>
          <w:b/>
          <w:rtl w:val="0"/>
        </w:rPr>
        <w:t>2.1.5</w:t>
      </w:r>
      <w:r>
        <w:rPr>
          <w:b/>
          <w:sz w:val="14"/>
          <w:szCs w:val="14"/>
          <w:rtl w:val="0"/>
        </w:rPr>
        <w:t xml:space="preserve">     </w:t>
      </w:r>
      <w:r>
        <w:rPr>
          <w:b/>
          <w:rtl w:val="0"/>
        </w:rPr>
        <w:t>HC05</w:t>
      </w:r>
    </w:p>
    <w:p>
      <w:pPr>
        <w:keepNext/>
        <w:keepLines/>
        <w:spacing w:before="240" w:after="240"/>
        <w:ind w:firstLine="0"/>
        <w:jc w:val="center"/>
      </w:pPr>
      <w:bookmarkStart w:id="30" w:name="_heading=h.yva588lz5c4r" w:colFirst="0" w:colLast="0"/>
      <w:bookmarkEnd w:id="30"/>
      <w:r>
        <w:drawing>
          <wp:inline distT="114300" distB="114300" distL="114300" distR="114300">
            <wp:extent cx="3857625" cy="2886075"/>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7" name="image7.png"/>
                    <pic:cNvPicPr preferRelativeResize="0"/>
                  </pic:nvPicPr>
                  <pic:blipFill>
                    <a:blip r:embed="rId14"/>
                    <a:srcRect/>
                    <a:stretch>
                      <a:fillRect/>
                    </a:stretch>
                  </pic:blipFill>
                  <pic:spPr>
                    <a:xfrm>
                      <a:off x="0" y="0"/>
                      <a:ext cx="3857625" cy="2886075"/>
                    </a:xfrm>
                    <a:prstGeom prst="rect">
                      <a:avLst/>
                    </a:prstGeom>
                  </pic:spPr>
                </pic:pic>
              </a:graphicData>
            </a:graphic>
          </wp:inline>
        </w:drawing>
      </w:r>
    </w:p>
    <w:p>
      <w:pPr>
        <w:keepNext/>
        <w:keepLines/>
        <w:spacing w:before="240" w:after="240"/>
        <w:ind w:firstLine="0"/>
        <w:jc w:val="center"/>
      </w:pPr>
      <w:r>
        <w:rPr>
          <w:rtl w:val="0"/>
        </w:rPr>
        <w:t>Hình : Module HC-05</w:t>
      </w:r>
    </w:p>
    <w:p>
      <w:pPr>
        <w:keepNext/>
        <w:keepLines/>
        <w:numPr>
          <w:ilvl w:val="0"/>
          <w:numId w:val="2"/>
        </w:numPr>
        <w:spacing w:before="240" w:after="240"/>
        <w:ind w:left="1440" w:hanging="360"/>
        <w:rPr>
          <w:u w:val="none"/>
        </w:rPr>
      </w:pPr>
      <w:r>
        <w:rPr>
          <w:sz w:val="14"/>
          <w:szCs w:val="14"/>
          <w:rtl w:val="0"/>
        </w:rPr>
        <w:t xml:space="preserve"> </w:t>
      </w:r>
      <w:r>
        <w:rPr>
          <w:rtl w:val="0"/>
        </w:rPr>
        <w:t>Tổng quan về module HC-05</w:t>
      </w:r>
    </w:p>
    <w:p>
      <w:pPr>
        <w:keepNext/>
        <w:keepLines/>
        <w:spacing w:before="240" w:after="240"/>
        <w:ind w:left="1440" w:firstLine="0"/>
      </w:pPr>
      <w:r>
        <w:rPr>
          <w:rtl w:val="0"/>
        </w:rPr>
        <w:t>-</w:t>
      </w:r>
      <w:r>
        <w:rPr>
          <w:sz w:val="14"/>
          <w:szCs w:val="14"/>
          <w:rtl w:val="0"/>
        </w:rPr>
        <w:t xml:space="preserve">   </w:t>
      </w:r>
      <w:r>
        <w:rPr>
          <w:sz w:val="14"/>
          <w:szCs w:val="14"/>
          <w:rtl w:val="0"/>
        </w:rPr>
        <w:tab/>
      </w:r>
      <w:r>
        <w:rPr>
          <w:rtl w:val="0"/>
        </w:rPr>
        <w:t>HC05 tuân theo giao thức “Bluetooth V2.0 + EDR” (EDR là viết tắt của tốc độ dữ liệu cao)</w:t>
      </w:r>
    </w:p>
    <w:p>
      <w:pPr>
        <w:keepNext/>
        <w:keepLines/>
        <w:spacing w:before="240" w:after="240"/>
        <w:ind w:left="1440" w:firstLine="0"/>
      </w:pPr>
      <w:r>
        <w:rPr>
          <w:rtl w:val="0"/>
        </w:rPr>
        <w:t>-</w:t>
      </w:r>
      <w:r>
        <w:rPr>
          <w:sz w:val="14"/>
          <w:szCs w:val="14"/>
          <w:rtl w:val="0"/>
        </w:rPr>
        <w:t xml:space="preserve">   </w:t>
      </w:r>
      <w:r>
        <w:rPr>
          <w:sz w:val="14"/>
          <w:szCs w:val="14"/>
          <w:rtl w:val="0"/>
        </w:rPr>
        <w:tab/>
      </w:r>
      <w:r>
        <w:rPr>
          <w:rtl w:val="0"/>
        </w:rPr>
        <w:t>Tần số hoạt động của nó là băng tần ISM 2,4 GHz</w:t>
      </w:r>
    </w:p>
    <w:p>
      <w:pPr>
        <w:keepNext/>
        <w:keepLines/>
        <w:spacing w:before="240" w:after="240"/>
        <w:ind w:left="1440" w:firstLine="0"/>
      </w:pPr>
      <w:r>
        <w:rPr>
          <w:rtl w:val="0"/>
        </w:rPr>
        <w:t>-</w:t>
      </w:r>
      <w:r>
        <w:rPr>
          <w:sz w:val="14"/>
          <w:szCs w:val="14"/>
          <w:rtl w:val="0"/>
        </w:rPr>
        <w:t xml:space="preserve">   </w:t>
      </w:r>
      <w:r>
        <w:rPr>
          <w:sz w:val="14"/>
          <w:szCs w:val="14"/>
          <w:rtl w:val="0"/>
        </w:rPr>
        <w:tab/>
      </w:r>
      <w:r>
        <w:rPr>
          <w:rtl w:val="0"/>
        </w:rPr>
        <w:t>HC05 sử dụng hệ thống Bluetooth CSR Bluecore 04-chip đơn bên ngoài với công nghệ CMOS</w:t>
      </w:r>
    </w:p>
    <w:p>
      <w:pPr>
        <w:keepNext/>
        <w:keepLines/>
        <w:spacing w:before="240" w:after="240"/>
        <w:ind w:left="1440" w:firstLine="0"/>
      </w:pPr>
      <w:r>
        <w:rPr>
          <w:rtl w:val="0"/>
        </w:rPr>
        <w:t>-</w:t>
      </w:r>
      <w:r>
        <w:rPr>
          <w:sz w:val="14"/>
          <w:szCs w:val="14"/>
          <w:rtl w:val="0"/>
        </w:rPr>
        <w:t xml:space="preserve">   </w:t>
      </w:r>
      <w:r>
        <w:rPr>
          <w:sz w:val="14"/>
          <w:szCs w:val="14"/>
          <w:rtl w:val="0"/>
        </w:rPr>
        <w:tab/>
      </w:r>
      <w:r>
        <w:rPr>
          <w:rtl w:val="0"/>
        </w:rPr>
        <w:t>Module này tuân theo giao thức chuẩn 802.15.1 của IEEE (Institute of Electrical and Electronics Engineers)</w:t>
      </w:r>
    </w:p>
    <w:p>
      <w:pPr>
        <w:keepNext/>
        <w:keepLines/>
        <w:spacing w:before="240" w:after="240"/>
        <w:ind w:left="1440" w:firstLine="0"/>
      </w:pPr>
      <w:r>
        <w:rPr>
          <w:rtl w:val="0"/>
        </w:rPr>
        <w:t>-</w:t>
      </w:r>
      <w:r>
        <w:rPr>
          <w:sz w:val="14"/>
          <w:szCs w:val="14"/>
          <w:rtl w:val="0"/>
        </w:rPr>
        <w:t xml:space="preserve">   </w:t>
      </w:r>
      <w:r>
        <w:rPr>
          <w:sz w:val="14"/>
          <w:szCs w:val="14"/>
          <w:rtl w:val="0"/>
        </w:rPr>
        <w:tab/>
      </w:r>
      <w:r>
        <w:rPr>
          <w:rtl w:val="0"/>
        </w:rPr>
        <w:t>Kích thước: 12.7 mm x 27 mm</w:t>
      </w:r>
    </w:p>
    <w:p>
      <w:pPr>
        <w:keepNext/>
        <w:keepLines/>
        <w:spacing w:before="240" w:after="240"/>
        <w:ind w:left="1440" w:firstLine="0"/>
      </w:pPr>
      <w:r>
        <w:rPr>
          <w:rtl w:val="0"/>
        </w:rPr>
        <w:t>-</w:t>
      </w:r>
      <w:r>
        <w:rPr>
          <w:sz w:val="14"/>
          <w:szCs w:val="14"/>
          <w:rtl w:val="0"/>
        </w:rPr>
        <w:t xml:space="preserve">   </w:t>
      </w:r>
      <w:r>
        <w:rPr>
          <w:sz w:val="14"/>
          <w:szCs w:val="14"/>
          <w:rtl w:val="0"/>
        </w:rPr>
        <w:tab/>
      </w:r>
      <w:r>
        <w:rPr>
          <w:rtl w:val="0"/>
        </w:rPr>
        <w:t>Độ nhạy: 80 dBm</w:t>
      </w:r>
    </w:p>
    <w:p>
      <w:pPr>
        <w:keepNext/>
        <w:keepLines/>
        <w:spacing w:before="240" w:after="240"/>
        <w:ind w:left="1440" w:firstLine="0"/>
      </w:pPr>
      <w:r>
        <w:rPr>
          <w:rtl w:val="0"/>
        </w:rPr>
        <w:t>-</w:t>
      </w:r>
      <w:r>
        <w:rPr>
          <w:sz w:val="14"/>
          <w:szCs w:val="14"/>
          <w:rtl w:val="0"/>
        </w:rPr>
        <w:t xml:space="preserve">   </w:t>
      </w:r>
      <w:r>
        <w:rPr>
          <w:sz w:val="14"/>
          <w:szCs w:val="14"/>
          <w:rtl w:val="0"/>
        </w:rPr>
        <w:tab/>
      </w:r>
      <w:r>
        <w:rPr>
          <w:rtl w:val="0"/>
        </w:rPr>
        <w:t>Module này sử dụng (FHSS), một kỹ thuật mà tín hiệu vô tuyến được gửi ở các mức tần số khác nhau</w:t>
      </w:r>
    </w:p>
    <w:p>
      <w:pPr>
        <w:keepNext/>
        <w:keepLines/>
        <w:spacing w:before="240" w:after="240"/>
        <w:ind w:left="1440" w:firstLine="0"/>
      </w:pPr>
      <w:r>
        <w:rPr>
          <w:rtl w:val="0"/>
        </w:rPr>
        <w:t>-</w:t>
      </w:r>
      <w:r>
        <w:rPr>
          <w:sz w:val="14"/>
          <w:szCs w:val="14"/>
          <w:rtl w:val="0"/>
        </w:rPr>
        <w:t xml:space="preserve">   </w:t>
      </w:r>
      <w:r>
        <w:rPr>
          <w:sz w:val="14"/>
          <w:szCs w:val="14"/>
          <w:rtl w:val="0"/>
        </w:rPr>
        <w:tab/>
      </w:r>
      <w:r>
        <w:rPr>
          <w:rtl w:val="0"/>
        </w:rPr>
        <w:t>Module này có khả năng hoạt động như một chế độ Master/Slave</w:t>
      </w:r>
    </w:p>
    <w:p>
      <w:pPr>
        <w:keepNext/>
        <w:keepLines/>
        <w:spacing w:before="240" w:after="240"/>
        <w:ind w:left="1440" w:firstLine="0"/>
      </w:pPr>
      <w:r>
        <w:rPr>
          <w:rtl w:val="0"/>
        </w:rPr>
        <w:t>-</w:t>
      </w:r>
      <w:r>
        <w:rPr>
          <w:sz w:val="14"/>
          <w:szCs w:val="14"/>
          <w:rtl w:val="0"/>
        </w:rPr>
        <w:t xml:space="preserve">   </w:t>
      </w:r>
      <w:r>
        <w:rPr>
          <w:sz w:val="14"/>
          <w:szCs w:val="14"/>
          <w:rtl w:val="0"/>
        </w:rPr>
        <w:tab/>
      </w:r>
      <w:r>
        <w:rPr>
          <w:rtl w:val="0"/>
        </w:rPr>
        <w:t>Module này có thể dễ dàng kết nối với máy tính xách tay hay điện thoại di động qua Bluetooth</w:t>
      </w:r>
    </w:p>
    <w:p>
      <w:pPr>
        <w:keepNext/>
        <w:keepLines/>
        <w:spacing w:before="240" w:after="240"/>
        <w:ind w:firstLine="0"/>
      </w:pPr>
      <w:r>
        <w:rPr>
          <w:rtl w:val="0"/>
        </w:rPr>
        <w:t xml:space="preserve"> </w:t>
      </w:r>
    </w:p>
    <w:p>
      <w:pPr>
        <w:keepNext/>
        <w:keepLines/>
        <w:spacing w:before="240" w:after="240"/>
        <w:ind w:firstLine="0"/>
      </w:pPr>
      <w:r>
        <w:rPr>
          <w:rtl w:val="0"/>
        </w:rPr>
        <w:t xml:space="preserve"> </w:t>
      </w:r>
    </w:p>
    <w:p>
      <w:pPr>
        <w:keepNext/>
        <w:keepLines/>
        <w:numPr>
          <w:ilvl w:val="0"/>
          <w:numId w:val="12"/>
        </w:numPr>
        <w:spacing w:before="240" w:after="240"/>
        <w:ind w:left="283" w:hanging="30"/>
        <w:rPr>
          <w:u w:val="none"/>
        </w:rPr>
      </w:pPr>
      <w:r>
        <w:rPr>
          <w:sz w:val="14"/>
          <w:szCs w:val="14"/>
          <w:rtl w:val="0"/>
        </w:rPr>
        <w:t xml:space="preserve"> </w:t>
      </w:r>
      <w:r>
        <w:rPr>
          <w:rtl w:val="0"/>
        </w:rPr>
        <w:t>PIN OUT HC-05</w:t>
      </w:r>
    </w:p>
    <w:tbl>
      <w:tblPr>
        <w:tblStyle w:val="56"/>
        <w:tblW w:w="816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1590"/>
        <w:gridCol w:w="1920"/>
        <w:gridCol w:w="465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85" w:hRule="atLeast"/>
        </w:trPr>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Pin#1</w:t>
            </w:r>
          </w:p>
        </w:tc>
        <w:tc>
          <w:tcPr>
            <w:tcBorders>
              <w:top w:val="single" w:color="000000" w:sz="8" w:space="0"/>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Enable Pin</w:t>
            </w:r>
          </w:p>
        </w:tc>
        <w:tc>
          <w:tcPr>
            <w:tcBorders>
              <w:top w:val="single" w:color="000000" w:sz="8" w:space="0"/>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pPr>
            <w:r>
              <w:rPr>
                <w:rtl w:val="0"/>
              </w:rPr>
              <w:t>Đặt giá trị HIGH hoặc LOW</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85"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Pin#2</w:t>
            </w:r>
          </w:p>
        </w:tc>
        <w:tc>
          <w:tcPr>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Vcc</w:t>
            </w:r>
          </w:p>
        </w:tc>
        <w:tc>
          <w:tcPr>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pPr>
            <w:r>
              <w:rPr>
                <w:rtl w:val="0"/>
              </w:rPr>
              <w:t>Chân cấp nguồn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85"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Pin#3</w:t>
            </w:r>
          </w:p>
        </w:tc>
        <w:tc>
          <w:tcPr>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GND</w:t>
            </w:r>
          </w:p>
        </w:tc>
        <w:tc>
          <w:tcPr>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pPr>
            <w:r>
              <w:rPr>
                <w:rtl w:val="0"/>
              </w:rPr>
              <w:t>Ground</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85"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Pin#4</w:t>
            </w:r>
          </w:p>
        </w:tc>
        <w:tc>
          <w:tcPr>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TX</w:t>
            </w:r>
          </w:p>
        </w:tc>
        <w:tc>
          <w:tcPr>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pPr>
            <w:r>
              <w:rPr>
                <w:rtl w:val="0"/>
              </w:rPr>
              <w:t>Chân truyền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85"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Pin#5</w:t>
            </w:r>
          </w:p>
        </w:tc>
        <w:tc>
          <w:tcPr>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RX</w:t>
            </w:r>
          </w:p>
        </w:tc>
        <w:tc>
          <w:tcPr>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pPr>
            <w:r>
              <w:rPr>
                <w:rtl w:val="0"/>
              </w:rPr>
              <w:t>Chân nhận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85" w:hRule="atLeast"/>
        </w:trPr>
        <w:tc>
          <w:tcPr>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Pin#6</w:t>
            </w:r>
          </w:p>
        </w:tc>
        <w:tc>
          <w:tcPr>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jc w:val="center"/>
            </w:pPr>
            <w:r>
              <w:rPr>
                <w:rtl w:val="0"/>
              </w:rPr>
              <w:t>State</w:t>
            </w:r>
          </w:p>
          <w:bookmarkEnd w:id="20"/>
        </w:tc>
        <w:tc>
          <w:tcPr>
            <w:tcBorders>
              <w:top w:val="nil"/>
              <w:left w:val="nil"/>
              <w:bottom w:val="single" w:color="000000" w:sz="8" w:space="0"/>
              <w:right w:val="single" w:color="000000" w:sz="8" w:space="0"/>
            </w:tcBorders>
            <w:shd w:val="clear" w:color="auto" w:fill="auto"/>
            <w:tcMar>
              <w:top w:w="100" w:type="dxa"/>
              <w:left w:w="100" w:type="dxa"/>
              <w:bottom w:w="100" w:type="dxa"/>
              <w:right w:w="100" w:type="dxa"/>
            </w:tcMar>
            <w:vAlign w:val="top"/>
          </w:tcPr>
          <w:p>
            <w:pPr>
              <w:keepNext/>
              <w:keepLines/>
              <w:spacing w:before="240" w:after="240"/>
              <w:ind w:firstLine="0"/>
            </w:pPr>
            <w:r>
              <w:rPr>
                <w:rtl w:val="0"/>
              </w:rPr>
              <w:t>Có thể kết nối với Led ngoài</w:t>
            </w:r>
          </w:p>
        </w:tc>
      </w:tr>
    </w:tbl>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360" w:lineRule="auto"/>
        <w:ind w:right="0" w:firstLine="0"/>
        <w:jc w:val="both"/>
        <w:rPr>
          <w:b/>
        </w:rPr>
      </w:pPr>
      <w:bookmarkStart w:id="31" w:name="_heading=h.qeu6cp6zch5b" w:colFirst="0" w:colLast="0"/>
      <w:bookmarkEnd w:id="31"/>
    </w:p>
    <w:p>
      <w:pPr>
        <w:keepNext/>
        <w:keepLines/>
        <w:pageBreakBefore w:val="0"/>
        <w:widowControl/>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200" w:after="0" w:line="360" w:lineRule="auto"/>
        <w:ind w:left="0" w:right="0" w:firstLine="0"/>
        <w:jc w:val="both"/>
        <w:rPr>
          <w:rFonts w:ascii="Times New Roman" w:hAnsi="Times New Roman" w:eastAsia="Times New Roman" w:cs="Times New Roman"/>
          <w:b/>
          <w:i w:val="0"/>
          <w:smallCaps w:val="0"/>
          <w:strike w:val="0"/>
          <w:color w:val="000000"/>
          <w:sz w:val="26"/>
          <w:szCs w:val="26"/>
          <w:u w:val="none"/>
          <w:shd w:val="clear" w:fill="auto"/>
          <w:vertAlign w:val="baseline"/>
        </w:rPr>
      </w:pPr>
      <w:bookmarkStart w:id="32" w:name="_heading=h.2jxsxqh" w:colFirst="0" w:colLast="0"/>
      <w:bookmarkEnd w:id="32"/>
      <w:r>
        <w:rPr>
          <w:b/>
          <w:rtl w:val="0"/>
        </w:rPr>
        <w:t>Phần</w:t>
      </w:r>
      <w:r>
        <w:rPr>
          <w:rFonts w:ascii="Times New Roman" w:hAnsi="Times New Roman" w:eastAsia="Times New Roman" w:cs="Times New Roman"/>
          <w:b/>
          <w:i w:val="0"/>
          <w:smallCaps w:val="0"/>
          <w:strike w:val="0"/>
          <w:color w:val="000000"/>
          <w:sz w:val="26"/>
          <w:szCs w:val="26"/>
          <w:u w:val="none"/>
          <w:shd w:val="clear" w:fill="auto"/>
          <w:vertAlign w:val="baseline"/>
          <w:rtl w:val="0"/>
        </w:rPr>
        <w:t xml:space="preserve"> mềm cho hệ thống nhúng</w:t>
      </w:r>
    </w:p>
    <w:p>
      <w:pPr>
        <w:spacing w:before="240" w:after="240"/>
        <w:ind w:firstLine="0"/>
        <w:rPr>
          <w:b/>
        </w:rPr>
      </w:pPr>
      <w:r>
        <w:rPr>
          <w:b/>
          <w:rtl w:val="0"/>
        </w:rPr>
        <w:t>2.2.1</w:t>
      </w:r>
      <w:r>
        <w:rPr>
          <w:b/>
          <w:sz w:val="14"/>
          <w:szCs w:val="14"/>
          <w:rtl w:val="0"/>
        </w:rPr>
        <w:t xml:space="preserve">     </w:t>
      </w:r>
      <w:r>
        <w:rPr>
          <w:b/>
          <w:rtl w:val="0"/>
        </w:rPr>
        <w:t>Phần mềm Arduino IDE</w:t>
      </w:r>
    </w:p>
    <w:p>
      <w:pPr>
        <w:spacing w:before="240" w:after="240"/>
        <w:ind w:firstLine="0"/>
      </w:pPr>
      <w:r>
        <w:rPr>
          <w:rtl w:val="0"/>
        </w:rPr>
        <w:t>Môi trường phát triển tích hợp Arduino IDE là một ứng dụng đa nền tảng được viết bằng Java, và được xuất từ IDE cho ngôn ngữ lập trình xử lý và các dự án lắp ráp. Nó bao gồm một trình soạn thảo mã với các tính năng như làm nổi bật cú pháp, khớp dấu ngoặc khối chương trình, thụt đầu dòng tự động và cũng có khả năng biên dịch và tải lên các chương trình vào board mạch với một lần nhấp chuột duy nhất. Một chương trình hoặc mã viết cho Arduino được gọi là “sketch”.</w:t>
      </w:r>
    </w:p>
    <w:p>
      <w:pPr>
        <w:spacing w:before="240" w:after="240"/>
        <w:ind w:firstLine="0"/>
      </w:pPr>
      <w:r>
        <w:rPr>
          <w:rtl w:val="0"/>
        </w:rPr>
        <w:t>Chương trình Arduino được viết bằng ngôn ngữ C hoặc C++. Arduino IDE đi kèm với mộ thư viện phần mềm được gọi là “Wiring” từ dự án lắp ráp ban đầu, cho hoạt động đầu vào/ đầu ra phổ biến trở nên dễ dàng hơn nhiều. Người sử dụng cần định nghĩa hai hàm để thực hiện một chương trình điều hành theo chu kỳ.</w:t>
      </w:r>
    </w:p>
    <w:p>
      <w:pPr>
        <w:spacing w:before="240" w:after="240"/>
        <w:ind w:firstLine="0"/>
      </w:pPr>
      <w:r>
        <w:rPr>
          <w:rtl w:val="0"/>
        </w:rPr>
        <w:t>Khi chúng ta bật điện điện bảng mạch Arduino, reset hay nạp chương trình mới, hàm setup() sẽ được gọi đến  đầu tiên. Sau khi xử lý hàm setup(), Arduino sẽ nhảy đến hàm loop() và lặp vô hạn hàm này cho đến khi tắt ddienj board mạch Arduino.</w:t>
      </w:r>
    </w:p>
    <w:p>
      <w:pPr>
        <w:spacing w:before="240" w:after="240"/>
        <w:ind w:firstLine="0"/>
        <w:jc w:val="center"/>
      </w:pPr>
      <w:r>
        <w:drawing>
          <wp:inline distT="114300" distB="114300" distL="114300" distR="114300">
            <wp:extent cx="4156710" cy="422783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10" name="image1.png"/>
                    <pic:cNvPicPr preferRelativeResize="0"/>
                  </pic:nvPicPr>
                  <pic:blipFill>
                    <a:blip r:embed="rId15"/>
                    <a:srcRect/>
                    <a:stretch>
                      <a:fillRect/>
                    </a:stretch>
                  </pic:blipFill>
                  <pic:spPr>
                    <a:xfrm>
                      <a:off x="0" y="0"/>
                      <a:ext cx="4157205" cy="4228148"/>
                    </a:xfrm>
                    <a:prstGeom prst="rect">
                      <a:avLst/>
                    </a:prstGeom>
                  </pic:spPr>
                </pic:pic>
              </a:graphicData>
            </a:graphic>
          </wp:inline>
        </w:drawing>
      </w:r>
    </w:p>
    <w:p>
      <w:pPr>
        <w:spacing w:before="240" w:after="240"/>
        <w:ind w:firstLine="0"/>
        <w:jc w:val="center"/>
      </w:pPr>
      <w:r>
        <w:rPr>
          <w:rtl w:val="0"/>
        </w:rPr>
        <w:t>Hình : Giao diện  Arduino IDE</w:t>
      </w:r>
    </w:p>
    <w:p>
      <w:pPr>
        <w:spacing w:before="240" w:after="240"/>
        <w:ind w:firstLine="0"/>
        <w:rPr>
          <w:b/>
        </w:rPr>
      </w:pPr>
      <w:r>
        <w:rPr>
          <w:b/>
          <w:rtl w:val="0"/>
        </w:rPr>
        <w:t>2.3.2</w:t>
      </w:r>
      <w:r>
        <w:rPr>
          <w:b/>
          <w:sz w:val="14"/>
          <w:szCs w:val="14"/>
          <w:rtl w:val="0"/>
        </w:rPr>
        <w:t xml:space="preserve">     </w:t>
      </w:r>
      <w:r>
        <w:rPr>
          <w:b/>
          <w:rtl w:val="0"/>
        </w:rPr>
        <w:t>Phần mềm Arduino Bluetooth Controller</w:t>
      </w:r>
    </w:p>
    <w:p>
      <w:pPr>
        <w:spacing w:before="240" w:after="240"/>
        <w:ind w:firstLine="0"/>
        <w:jc w:val="center"/>
      </w:pPr>
      <w:r>
        <w:drawing>
          <wp:inline distT="114300" distB="114300" distL="114300" distR="114300">
            <wp:extent cx="2362200" cy="2389505"/>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9" name="image6.png"/>
                    <pic:cNvPicPr preferRelativeResize="0"/>
                  </pic:nvPicPr>
                  <pic:blipFill>
                    <a:blip r:embed="rId16"/>
                    <a:srcRect l="5492" t="4710" r="5473" b="5003"/>
                    <a:stretch>
                      <a:fillRect/>
                    </a:stretch>
                  </pic:blipFill>
                  <pic:spPr>
                    <a:xfrm>
                      <a:off x="0" y="0"/>
                      <a:ext cx="2362200" cy="2389919"/>
                    </a:xfrm>
                    <a:prstGeom prst="rect">
                      <a:avLst/>
                    </a:prstGeom>
                  </pic:spPr>
                </pic:pic>
              </a:graphicData>
            </a:graphic>
          </wp:inline>
        </w:drawing>
      </w:r>
    </w:p>
    <w:p>
      <w:pPr>
        <w:spacing w:before="240" w:after="240"/>
        <w:ind w:firstLine="0"/>
        <w:jc w:val="center"/>
      </w:pPr>
      <w:r>
        <w:rPr>
          <w:rtl w:val="0"/>
        </w:rPr>
        <w:t>Hình : Ứng dụng Arduino Bluetooth Controller</w:t>
      </w:r>
    </w:p>
    <w:p>
      <w:pPr>
        <w:spacing w:before="240" w:after="240"/>
        <w:ind w:firstLine="0"/>
      </w:pPr>
      <w:r>
        <w:rPr>
          <w:rtl w:val="0"/>
        </w:rPr>
        <w:t>Ứng dụng này cho phép kết nối, cấu hình và điều khiển mọi thiết bị dựa trên Arduino một cách dễ dàng. Arduino Bluetooth Controller giúp điều khiển thiết bị từ xa với module Bluetooth và Arduino Board.</w:t>
      </w:r>
    </w:p>
    <w:p>
      <w:pPr>
        <w:spacing w:before="240" w:after="240"/>
        <w:ind w:left="425" w:firstLine="0"/>
      </w:pPr>
      <w:r>
        <w:rPr>
          <w:rtl w:val="0"/>
        </w:rPr>
        <w:t>-</w:t>
      </w:r>
      <w:r>
        <w:rPr>
          <w:sz w:val="14"/>
          <w:szCs w:val="14"/>
          <w:rtl w:val="0"/>
        </w:rPr>
        <w:t xml:space="preserve">   </w:t>
      </w:r>
      <w:r>
        <w:rPr>
          <w:sz w:val="14"/>
          <w:szCs w:val="14"/>
          <w:rtl w:val="0"/>
        </w:rPr>
        <w:tab/>
      </w:r>
      <w:r>
        <w:rPr>
          <w:rtl w:val="0"/>
        </w:rPr>
        <w:t>Cách sử dụng:</w:t>
      </w:r>
    </w:p>
    <w:p>
      <w:pPr>
        <w:spacing w:before="240" w:after="240"/>
        <w:ind w:left="425" w:firstLine="0"/>
      </w:pPr>
      <w:r>
        <w:rPr>
          <w:rFonts w:ascii="Courier New" w:hAnsi="Courier New" w:eastAsia="Courier New" w:cs="Courier New"/>
          <w:rtl w:val="0"/>
        </w:rPr>
        <w:t>+</w:t>
      </w:r>
      <w:r>
        <w:rPr>
          <w:sz w:val="14"/>
          <w:szCs w:val="14"/>
          <w:rtl w:val="0"/>
        </w:rPr>
        <w:t xml:space="preserve">   </w:t>
      </w:r>
      <w:r>
        <w:rPr>
          <w:rtl w:val="0"/>
        </w:rPr>
        <w:t>Chạy ứng dụng</w:t>
      </w:r>
    </w:p>
    <w:p>
      <w:pPr>
        <w:spacing w:before="240" w:after="240"/>
        <w:ind w:left="425" w:firstLine="0"/>
      </w:pPr>
      <w:r>
        <w:rPr>
          <w:rFonts w:ascii="Courier New" w:hAnsi="Courier New" w:eastAsia="Courier New" w:cs="Courier New"/>
          <w:rtl w:val="0"/>
        </w:rPr>
        <w:t>+</w:t>
      </w:r>
      <w:r>
        <w:rPr>
          <w:sz w:val="14"/>
          <w:szCs w:val="14"/>
          <w:rtl w:val="0"/>
        </w:rPr>
        <w:t xml:space="preserve">   </w:t>
      </w:r>
      <w:r>
        <w:rPr>
          <w:rtl w:val="0"/>
        </w:rPr>
        <w:t>Tìm kiếm module Bluetooth và kết nối</w:t>
      </w:r>
    </w:p>
    <w:p>
      <w:pPr>
        <w:spacing w:before="240" w:after="240"/>
        <w:ind w:left="425" w:firstLine="0"/>
      </w:pPr>
      <w:r>
        <w:rPr>
          <w:rtl w:val="0"/>
        </w:rPr>
        <w:t>Khi đã kết nối thành công, ta có thể gửi các lệnh đến Arduino Board bằng keyboard hoặc buttons.</w:t>
      </w:r>
    </w:p>
    <w:p>
      <w:pPr>
        <w:spacing w:before="240" w:after="240"/>
        <w:ind w:left="425" w:firstLine="0"/>
      </w:pPr>
      <w:r>
        <w:rPr>
          <w:rtl w:val="0"/>
        </w:rPr>
        <w:t>-</w:t>
      </w:r>
      <w:r>
        <w:rPr>
          <w:sz w:val="14"/>
          <w:szCs w:val="14"/>
          <w:rtl w:val="0"/>
        </w:rPr>
        <w:t xml:space="preserve">   </w:t>
      </w:r>
      <w:r>
        <w:rPr>
          <w:sz w:val="14"/>
          <w:szCs w:val="14"/>
          <w:rtl w:val="0"/>
        </w:rPr>
        <w:tab/>
      </w:r>
      <w:r>
        <w:rPr>
          <w:rtl w:val="0"/>
        </w:rPr>
        <w:t>Có thể sử dụng ứng dụng này trong các công việc như:</w:t>
      </w:r>
    </w:p>
    <w:p>
      <w:pPr>
        <w:spacing w:before="240" w:after="240"/>
        <w:ind w:left="425" w:firstLine="0"/>
      </w:pPr>
      <w:r>
        <w:rPr>
          <w:rFonts w:ascii="Courier New" w:hAnsi="Courier New" w:eastAsia="Courier New" w:cs="Courier New"/>
          <w:rtl w:val="0"/>
        </w:rPr>
        <w:t>+</w:t>
      </w:r>
      <w:r>
        <w:rPr>
          <w:sz w:val="14"/>
          <w:szCs w:val="14"/>
          <w:rtl w:val="0"/>
        </w:rPr>
        <w:t xml:space="preserve">   </w:t>
      </w:r>
      <w:r>
        <w:rPr>
          <w:rtl w:val="0"/>
        </w:rPr>
        <w:t>Hệ thống tự động hóa nhà thông minh (Smart Home Automatic System)</w:t>
      </w:r>
    </w:p>
    <w:p>
      <w:pPr>
        <w:spacing w:before="240" w:after="240"/>
        <w:ind w:left="425" w:firstLine="0"/>
      </w:pPr>
      <w:r>
        <w:rPr>
          <w:rFonts w:ascii="Courier New" w:hAnsi="Courier New" w:eastAsia="Courier New" w:cs="Courier New"/>
          <w:rtl w:val="0"/>
        </w:rPr>
        <w:t>+</w:t>
      </w:r>
      <w:r>
        <w:rPr>
          <w:sz w:val="14"/>
          <w:szCs w:val="14"/>
          <w:rtl w:val="0"/>
        </w:rPr>
        <w:t xml:space="preserve">   </w:t>
      </w:r>
      <w:r>
        <w:rPr>
          <w:rtl w:val="0"/>
        </w:rPr>
        <w:t>Hệ thống điều khiển giọng nói (Voice Control System)</w:t>
      </w:r>
    </w:p>
    <w:p>
      <w:pPr>
        <w:spacing w:before="240" w:after="240"/>
        <w:ind w:left="425" w:firstLine="0"/>
      </w:pPr>
      <w:r>
        <w:rPr>
          <w:rFonts w:ascii="Courier New" w:hAnsi="Courier New" w:eastAsia="Courier New" w:cs="Courier New"/>
          <w:rtl w:val="0"/>
        </w:rPr>
        <w:t>+</w:t>
      </w:r>
      <w:r>
        <w:rPr>
          <w:sz w:val="14"/>
          <w:szCs w:val="14"/>
          <w:rtl w:val="0"/>
        </w:rPr>
        <w:t xml:space="preserve">   </w:t>
      </w:r>
      <w:r>
        <w:rPr>
          <w:rtl w:val="0"/>
        </w:rPr>
        <w:t>Hệ thống tự động hóa gia đình (Home Automatic System)</w:t>
      </w:r>
    </w:p>
    <w:p>
      <w:pPr>
        <w:spacing w:before="240" w:after="240"/>
        <w:ind w:left="425" w:firstLine="0"/>
      </w:pPr>
      <w:r>
        <w:rPr>
          <w:rFonts w:ascii="Courier New" w:hAnsi="Courier New" w:eastAsia="Courier New" w:cs="Courier New"/>
          <w:rtl w:val="0"/>
        </w:rPr>
        <w:t>+</w:t>
      </w:r>
      <w:r>
        <w:rPr>
          <w:sz w:val="14"/>
          <w:szCs w:val="14"/>
          <w:rtl w:val="0"/>
        </w:rPr>
        <w:t xml:space="preserve">   </w:t>
      </w:r>
      <w:r>
        <w:rPr>
          <w:rtl w:val="0"/>
        </w:rPr>
        <w:t>Điều khiển ô tô và xe máy (Car and Motor Controlling)</w:t>
      </w:r>
    </w:p>
    <w:p>
      <w:pPr>
        <w:spacing w:before="240" w:after="240"/>
        <w:ind w:left="425" w:firstLine="0"/>
      </w:pPr>
      <w:r>
        <w:rPr>
          <w:rFonts w:ascii="Courier New" w:hAnsi="Courier New" w:eastAsia="Courier New" w:cs="Courier New"/>
          <w:rtl w:val="0"/>
        </w:rPr>
        <w:t>+</w:t>
      </w:r>
      <w:r>
        <w:rPr>
          <w:sz w:val="14"/>
          <w:szCs w:val="14"/>
          <w:rtl w:val="0"/>
        </w:rPr>
        <w:t xml:space="preserve">   </w:t>
      </w:r>
      <w:r>
        <w:rPr>
          <w:rtl w:val="0"/>
        </w:rPr>
        <w:t>Điều khiển ánh sáng (Light Controlling)</w:t>
      </w:r>
    </w:p>
    <w:p>
      <w:pPr>
        <w:spacing w:before="240" w:after="240"/>
        <w:ind w:left="425" w:firstLine="0"/>
      </w:pPr>
      <w:r>
        <w:rPr>
          <w:rFonts w:ascii="Courier New" w:hAnsi="Courier New" w:eastAsia="Courier New" w:cs="Courier New"/>
          <w:rtl w:val="0"/>
        </w:rPr>
        <w:t>+</w:t>
      </w:r>
      <w:r>
        <w:rPr>
          <w:sz w:val="14"/>
          <w:szCs w:val="14"/>
          <w:rtl w:val="0"/>
        </w:rPr>
        <w:t xml:space="preserve">   </w:t>
      </w:r>
      <w:r>
        <w:rPr>
          <w:rtl w:val="0"/>
        </w:rPr>
        <w:t>Điều khiển đèn led (Leds Controlling)</w:t>
      </w:r>
    </w:p>
    <w:p>
      <w:pPr>
        <w:spacing w:before="240" w:after="240"/>
        <w:ind w:left="425" w:firstLine="0"/>
      </w:pPr>
      <w:r>
        <w:rPr>
          <w:rFonts w:ascii="Courier New" w:hAnsi="Courier New" w:eastAsia="Courier New" w:cs="Courier New"/>
          <w:rtl w:val="0"/>
        </w:rPr>
        <w:t>+</w:t>
      </w:r>
      <w:r>
        <w:rPr>
          <w:sz w:val="14"/>
          <w:szCs w:val="14"/>
          <w:rtl w:val="0"/>
        </w:rPr>
        <w:t xml:space="preserve">   </w:t>
      </w:r>
      <w:r>
        <w:rPr>
          <w:rtl w:val="0"/>
        </w:rPr>
        <w:t>…</w:t>
      </w:r>
    </w:p>
    <w:p>
      <w:pPr>
        <w:spacing w:before="240" w:after="240"/>
        <w:ind w:left="425" w:firstLine="0"/>
        <w:jc w:val="center"/>
      </w:pPr>
      <w:r>
        <w:drawing>
          <wp:inline distT="114300" distB="114300" distL="114300" distR="114300">
            <wp:extent cx="2744470" cy="3883660"/>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16" name="image11.png"/>
                    <pic:cNvPicPr preferRelativeResize="0"/>
                  </pic:nvPicPr>
                  <pic:blipFill>
                    <a:blip r:embed="rId17"/>
                    <a:srcRect/>
                    <a:stretch>
                      <a:fillRect/>
                    </a:stretch>
                  </pic:blipFill>
                  <pic:spPr>
                    <a:xfrm>
                      <a:off x="0" y="0"/>
                      <a:ext cx="2744788" cy="3884290"/>
                    </a:xfrm>
                    <a:prstGeom prst="rect">
                      <a:avLst/>
                    </a:prstGeom>
                  </pic:spPr>
                </pic:pic>
              </a:graphicData>
            </a:graphic>
          </wp:inline>
        </w:drawing>
      </w:r>
    </w:p>
    <w:p>
      <w:pPr>
        <w:spacing w:before="240" w:after="240"/>
        <w:ind w:left="425" w:firstLine="0"/>
        <w:jc w:val="center"/>
      </w:pPr>
      <w:r>
        <w:rPr>
          <w:rtl w:val="0"/>
        </w:rPr>
        <w:t>Hình : Giao diện ứng dụng Arduino Bluetooth Controller</w:t>
      </w:r>
    </w:p>
    <w:p>
      <w:pPr>
        <w:spacing w:before="240" w:after="240"/>
        <w:ind w:left="425" w:firstLine="0"/>
      </w:pPr>
      <w:r>
        <w:rPr>
          <w:rtl w:val="0"/>
        </w:rPr>
        <w:t>-</w:t>
      </w:r>
      <w:r>
        <w:rPr>
          <w:sz w:val="14"/>
          <w:szCs w:val="14"/>
          <w:rtl w:val="0"/>
        </w:rPr>
        <w:t xml:space="preserve">   </w:t>
      </w:r>
      <w:r>
        <w:rPr>
          <w:sz w:val="14"/>
          <w:szCs w:val="14"/>
          <w:rtl w:val="0"/>
        </w:rPr>
        <w:tab/>
      </w:r>
      <w:r>
        <w:rPr>
          <w:rtl w:val="0"/>
        </w:rPr>
        <w:t>Các tính năng của ứng dụng</w:t>
      </w:r>
    </w:p>
    <w:p>
      <w:pPr>
        <w:spacing w:before="240" w:after="240"/>
        <w:ind w:left="425" w:firstLine="0"/>
      </w:pPr>
      <w:r>
        <w:rPr>
          <w:rFonts w:ascii="Courier New" w:hAnsi="Courier New" w:eastAsia="Courier New" w:cs="Courier New"/>
          <w:rtl w:val="0"/>
        </w:rPr>
        <w:t>+</w:t>
      </w:r>
      <w:r>
        <w:rPr>
          <w:sz w:val="14"/>
          <w:szCs w:val="14"/>
          <w:rtl w:val="0"/>
        </w:rPr>
        <w:t xml:space="preserve">   </w:t>
      </w:r>
      <w:r>
        <w:rPr>
          <w:rtl w:val="0"/>
        </w:rPr>
        <w:t>REMOTE controller: dùng để điều khiển ô tô, xa và các thiết bị liên quan khác</w:t>
      </w:r>
    </w:p>
    <w:p>
      <w:pPr>
        <w:spacing w:before="240" w:after="240"/>
        <w:ind w:left="425" w:firstLine="0"/>
      </w:pPr>
      <w:r>
        <w:rPr>
          <w:rFonts w:ascii="Courier New" w:hAnsi="Courier New" w:eastAsia="Courier New" w:cs="Courier New"/>
          <w:rtl w:val="0"/>
        </w:rPr>
        <w:t>+</w:t>
      </w:r>
      <w:r>
        <w:rPr>
          <w:sz w:val="14"/>
          <w:szCs w:val="14"/>
          <w:rtl w:val="0"/>
        </w:rPr>
        <w:t xml:space="preserve">   </w:t>
      </w:r>
      <w:r>
        <w:rPr>
          <w:rtl w:val="0"/>
        </w:rPr>
        <w:t>DIMMER: có thể dùng để tăng/giảm độ sáng hoặc tốc độ của các thiết bị</w:t>
      </w:r>
    </w:p>
    <w:p>
      <w:pPr>
        <w:spacing w:before="240" w:after="240"/>
        <w:ind w:left="425" w:firstLine="0"/>
      </w:pPr>
      <w:r>
        <w:rPr>
          <w:rFonts w:ascii="Courier New" w:hAnsi="Courier New" w:eastAsia="Courier New" w:cs="Courier New"/>
          <w:rtl w:val="0"/>
        </w:rPr>
        <w:t>+</w:t>
      </w:r>
      <w:r>
        <w:rPr>
          <w:sz w:val="14"/>
          <w:szCs w:val="14"/>
          <w:rtl w:val="0"/>
        </w:rPr>
        <w:t xml:space="preserve">   </w:t>
      </w:r>
      <w:r>
        <w:rPr>
          <w:rtl w:val="0"/>
        </w:rPr>
        <w:t>TERMINAL: gửi lệnh từ bàn phím điện thoại</w:t>
      </w:r>
    </w:p>
    <w:p>
      <w:pPr>
        <w:spacing w:before="240" w:after="240"/>
        <w:ind w:left="425" w:firstLine="0"/>
      </w:pPr>
      <w:r>
        <w:rPr>
          <w:rFonts w:ascii="Courier New" w:hAnsi="Courier New" w:eastAsia="Courier New" w:cs="Courier New"/>
          <w:rtl w:val="0"/>
        </w:rPr>
        <w:t>+</w:t>
      </w:r>
      <w:r>
        <w:rPr>
          <w:sz w:val="14"/>
          <w:szCs w:val="14"/>
          <w:rtl w:val="0"/>
        </w:rPr>
        <w:t xml:space="preserve">   </w:t>
      </w:r>
      <w:r>
        <w:rPr>
          <w:rtl w:val="0"/>
        </w:rPr>
        <w:t>ON/OFF Buttons: bật/tắt thiết bị</w:t>
      </w:r>
    </w:p>
    <w:p>
      <w:pPr>
        <w:spacing w:before="240" w:after="240"/>
        <w:ind w:left="425" w:firstLine="0"/>
      </w:pPr>
      <w:r>
        <w:rPr>
          <w:rFonts w:ascii="Courier New" w:hAnsi="Courier New" w:eastAsia="Courier New" w:cs="Courier New"/>
          <w:rtl w:val="0"/>
        </w:rPr>
        <w:t>+</w:t>
      </w:r>
      <w:r>
        <w:rPr>
          <w:sz w:val="14"/>
          <w:szCs w:val="14"/>
          <w:rtl w:val="0"/>
        </w:rPr>
        <w:t xml:space="preserve">   </w:t>
      </w:r>
      <w:r>
        <w:rPr>
          <w:rtl w:val="0"/>
        </w:rPr>
        <w:t>VOICE controller: sử dụng giọng nói để điều khiển</w:t>
      </w:r>
    </w:p>
    <w:p>
      <w:pPr>
        <w:spacing w:before="240" w:after="240"/>
        <w:ind w:left="425" w:firstLine="0"/>
      </w:pPr>
      <w:r>
        <w:rPr>
          <w:rFonts w:ascii="Courier New" w:hAnsi="Courier New" w:eastAsia="Courier New" w:cs="Courier New"/>
          <w:rtl w:val="0"/>
        </w:rPr>
        <w:t>+</w:t>
      </w:r>
      <w:r>
        <w:rPr>
          <w:sz w:val="14"/>
          <w:szCs w:val="14"/>
          <w:rtl w:val="0"/>
        </w:rPr>
        <w:t xml:space="preserve">   </w:t>
      </w:r>
      <w:r>
        <w:rPr>
          <w:rtl w:val="0"/>
        </w:rPr>
        <w:t>TIMER: dùng để cài đặt thời gian bật/tắt thiết bị và hiển thị đồng hồ đếm ngược</w:t>
      </w:r>
    </w:p>
    <w:p>
      <w:pPr>
        <w:spacing w:before="240" w:after="240"/>
        <w:ind w:left="425" w:firstLine="0"/>
      </w:pPr>
      <w:r>
        <w:rPr>
          <w:rFonts w:ascii="Courier New" w:hAnsi="Courier New" w:eastAsia="Courier New" w:cs="Courier New"/>
          <w:rtl w:val="0"/>
        </w:rPr>
        <w:t>+</w:t>
      </w:r>
      <w:r>
        <w:rPr>
          <w:sz w:val="14"/>
          <w:szCs w:val="14"/>
          <w:rtl w:val="0"/>
        </w:rPr>
        <w:t xml:space="preserve">   </w:t>
      </w:r>
      <w:r>
        <w:rPr>
          <w:rtl w:val="0"/>
        </w:rPr>
        <w:t>REMEMBER/FORGET DEVICE: lưu lại/quên thiết bị đã từng kết nối</w:t>
      </w:r>
    </w:p>
    <w:p>
      <w:pPr>
        <w:spacing w:before="240" w:after="240"/>
        <w:ind w:left="425" w:firstLine="0"/>
      </w:pPr>
      <w:r>
        <w:rPr>
          <w:rFonts w:ascii="Courier New" w:hAnsi="Courier New" w:eastAsia="Courier New" w:cs="Courier New"/>
          <w:rtl w:val="0"/>
        </w:rPr>
        <w:t>+</w:t>
      </w:r>
      <w:r>
        <w:rPr>
          <w:sz w:val="14"/>
          <w:szCs w:val="14"/>
          <w:rtl w:val="0"/>
        </w:rPr>
        <w:t xml:space="preserve">   </w:t>
      </w:r>
      <w:r>
        <w:rPr>
          <w:rtl w:val="0"/>
        </w:rPr>
        <w:t>APP CONFIGURATION: Gửi lệnh đã mã hóa trong thiết bị Arduino</w:t>
      </w:r>
    </w:p>
    <w:p>
      <w:pPr>
        <w:spacing w:before="240" w:after="240"/>
        <w:ind w:left="425" w:firstLine="0"/>
      </w:pPr>
      <w:r>
        <w:rPr>
          <w:rFonts w:ascii="Courier New" w:hAnsi="Courier New" w:eastAsia="Courier New" w:cs="Courier New"/>
          <w:rtl w:val="0"/>
        </w:rPr>
        <w:t>+</w:t>
      </w:r>
      <w:r>
        <w:rPr>
          <w:sz w:val="14"/>
          <w:szCs w:val="14"/>
          <w:rtl w:val="0"/>
        </w:rPr>
        <w:t xml:space="preserve">   </w:t>
      </w:r>
      <w:r>
        <w:rPr>
          <w:rtl w:val="0"/>
        </w:rPr>
        <w:t>ARDUINO SAMPLE CODE: mã mẫu trong Arduino</w:t>
      </w:r>
    </w:p>
    <w:p>
      <w:pPr>
        <w:spacing w:before="240" w:after="240"/>
        <w:ind w:left="2000" w:firstLine="0"/>
      </w:pPr>
      <w:r>
        <w:rPr>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567"/>
        <w:jc w:val="both"/>
      </w:pPr>
    </w:p>
    <w:p/>
    <w:p>
      <w:pPr>
        <w:pStyle w:val="2"/>
        <w:numPr>
          <w:ilvl w:val="0"/>
          <w:numId w:val="3"/>
        </w:numPr>
        <w:ind w:left="0" w:firstLine="0"/>
      </w:pPr>
      <w:bookmarkStart w:id="33" w:name="_heading=h.z337ya" w:colFirst="0" w:colLast="0"/>
      <w:bookmarkEnd w:id="33"/>
      <w:r>
        <w:rPr>
          <w:sz w:val="26"/>
          <w:szCs w:val="26"/>
          <w:rtl w:val="0"/>
        </w:rPr>
        <w:t>PHÂN TÍCH VÀ THIẾT KẾ HỆ THỐNG</w:t>
      </w:r>
    </w:p>
    <w:p>
      <w:pPr>
        <w:keepNext/>
        <w:keepLines/>
        <w:pageBreakBefore w:val="0"/>
        <w:widowControl/>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200" w:after="0" w:line="360" w:lineRule="auto"/>
        <w:ind w:left="0" w:right="0" w:firstLine="0"/>
        <w:jc w:val="both"/>
      </w:pPr>
      <w:bookmarkStart w:id="34" w:name="_heading=h.3j2qqm3" w:colFirst="0" w:colLast="0"/>
      <w:bookmarkEnd w:id="34"/>
      <w:r>
        <w:rPr>
          <w:rFonts w:ascii="Times New Roman" w:hAnsi="Times New Roman" w:eastAsia="Times New Roman" w:cs="Times New Roman"/>
          <w:b/>
          <w:i w:val="0"/>
          <w:smallCaps w:val="0"/>
          <w:strike w:val="0"/>
          <w:color w:val="000000"/>
          <w:sz w:val="26"/>
          <w:szCs w:val="26"/>
          <w:u w:val="none"/>
          <w:shd w:val="clear" w:fill="auto"/>
          <w:vertAlign w:val="baseline"/>
          <w:rtl w:val="0"/>
        </w:rPr>
        <w:t>Đặc tả yêu cầu hệ thống</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360" w:lineRule="auto"/>
        <w:ind w:left="0" w:right="0" w:firstLine="0"/>
        <w:jc w:val="both"/>
        <w:rPr>
          <w:rFonts w:ascii="Times New Roman" w:hAnsi="Times New Roman" w:eastAsia="Times New Roman" w:cs="Times New Roman"/>
          <w:b/>
          <w:i/>
          <w:smallCaps w:val="0"/>
          <w:strike w:val="0"/>
          <w:color w:val="000000"/>
          <w:sz w:val="26"/>
          <w:szCs w:val="26"/>
          <w:u w:val="none"/>
          <w:shd w:val="clear" w:fill="auto"/>
          <w:vertAlign w:val="baseline"/>
        </w:rPr>
      </w:pPr>
      <w:bookmarkStart w:id="35" w:name="_heading=h.1y810tw" w:colFirst="0" w:colLast="0"/>
      <w:bookmarkEnd w:id="35"/>
      <w:r>
        <w:rPr>
          <w:rFonts w:ascii="Times New Roman" w:hAnsi="Times New Roman" w:eastAsia="Times New Roman" w:cs="Times New Roman"/>
          <w:b/>
          <w:i/>
          <w:smallCaps w:val="0"/>
          <w:strike w:val="0"/>
          <w:color w:val="000000"/>
          <w:sz w:val="26"/>
          <w:szCs w:val="26"/>
          <w:u w:val="none"/>
          <w:shd w:val="clear" w:fill="auto"/>
          <w:vertAlign w:val="baseline"/>
          <w:rtl w:val="0"/>
        </w:rPr>
        <w:t xml:space="preserve">3.1.1  Các yêu cầu chức năng </w:t>
      </w:r>
    </w:p>
    <w:p>
      <w:pPr>
        <w:keepNext/>
        <w:keepLines/>
        <w:spacing w:before="240" w:after="240"/>
        <w:ind w:left="720" w:hanging="360"/>
        <w:jc w:val="left"/>
        <w:rPr>
          <w:b/>
          <w:i/>
        </w:rPr>
      </w:pPr>
      <w:bookmarkStart w:id="36" w:name="_heading=h.w8xffdnqyq" w:colFirst="0" w:colLast="0"/>
      <w:r>
        <w:rPr>
          <w:b/>
          <w:i/>
          <w:rtl w:val="0"/>
        </w:rPr>
        <w:t>v</w:t>
      </w:r>
      <w:r>
        <w:rPr>
          <w:b/>
          <w:i/>
          <w:sz w:val="14"/>
          <w:szCs w:val="14"/>
          <w:rtl w:val="0"/>
        </w:rPr>
        <w:t xml:space="preserve"> </w:t>
      </w:r>
      <w:r>
        <w:rPr>
          <w:b/>
          <w:i/>
          <w:rtl w:val="0"/>
        </w:rPr>
        <w:t>Chức năng hiển thị LCD</w:t>
      </w:r>
    </w:p>
    <w:p>
      <w:pPr>
        <w:keepNext/>
        <w:keepLines/>
        <w:spacing w:before="240" w:after="240"/>
        <w:ind w:left="720" w:hanging="360"/>
        <w:jc w:val="left"/>
        <w:rPr>
          <w:b/>
          <w:i/>
        </w:rPr>
      </w:pPr>
      <w:r>
        <w:rPr>
          <w:b/>
          <w:i/>
          <w:rtl w:val="0"/>
        </w:rPr>
        <w:t>v</w:t>
      </w:r>
      <w:r>
        <w:rPr>
          <w:b/>
          <w:i/>
          <w:sz w:val="14"/>
          <w:szCs w:val="14"/>
          <w:rtl w:val="0"/>
        </w:rPr>
        <w:t xml:space="preserve"> </w:t>
      </w:r>
      <w:r>
        <w:rPr>
          <w:b/>
          <w:i/>
          <w:rtl w:val="0"/>
        </w:rPr>
        <w:t>Chức năng đếm số người trong phòng</w:t>
      </w:r>
    </w:p>
    <w:tbl>
      <w:tblPr>
        <w:tblStyle w:val="57"/>
        <w:tblW w:w="8786"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1466"/>
        <w:gridCol w:w="7319"/>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5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firstLine="0"/>
              <w:jc w:val="left"/>
              <w:rPr>
                <w:b/>
                <w:i/>
              </w:rPr>
            </w:pPr>
            <w:r>
              <w:rPr>
                <w:b/>
                <w:i/>
                <w:rtl w:val="0"/>
              </w:rPr>
              <w:t>Mô tả</w:t>
            </w:r>
          </w:p>
        </w:tc>
        <w:tc>
          <w:tcPr>
            <w:tcBorders>
              <w:top w:val="single" w:color="000000" w:sz="8" w:space="0"/>
              <w:left w:val="nil"/>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firstLine="0"/>
              <w:jc w:val="left"/>
              <w:rPr>
                <w:b/>
                <w:i/>
              </w:rPr>
            </w:pPr>
            <w:r>
              <w:rPr>
                <w:b/>
                <w:i/>
                <w:rtl w:val="0"/>
              </w:rPr>
              <w:t>Kiểm tra xem có người đi vào hay đi ra khỏi phòng từ đố đếm được số người hiện tại có trong phòng.</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85" w:hRule="atLeast"/>
        </w:trPr>
        <w:tc>
          <w:tcPr>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firstLine="0"/>
              <w:jc w:val="left"/>
              <w:rPr>
                <w:b/>
                <w:i/>
              </w:rPr>
            </w:pPr>
            <w:r>
              <w:rPr>
                <w:b/>
                <w:i/>
                <w:rtl w:val="0"/>
              </w:rPr>
              <w:t>Đầu vào</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firstLine="0"/>
              <w:jc w:val="left"/>
              <w:rPr>
                <w:b/>
                <w:i/>
              </w:rPr>
            </w:pPr>
            <w:r>
              <w:rPr>
                <w:b/>
                <w:i/>
                <w:rtl w:val="0"/>
              </w:rPr>
              <w:t>Hai cảm biến E18-D80NK được đặt ở cửa phòng.</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025" w:hRule="atLeast"/>
        </w:trPr>
        <w:tc>
          <w:tcPr>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firstLine="0"/>
              <w:jc w:val="left"/>
              <w:rPr>
                <w:b/>
                <w:i/>
              </w:rPr>
            </w:pPr>
            <w:r>
              <w:rPr>
                <w:b/>
                <w:i/>
                <w:rtl w:val="0"/>
              </w:rPr>
              <w:t>Xử lý</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firstLine="0"/>
              <w:jc w:val="left"/>
              <w:rPr>
                <w:b/>
                <w:i/>
              </w:rPr>
            </w:pPr>
            <w:r>
              <w:rPr>
                <w:b/>
                <w:i/>
                <w:rtl w:val="0"/>
              </w:rPr>
              <w:t>Nếu có người đi vào phòng cảm biến (S1) nhận tín hiệu trước à cảm biến S2 nhận tín hiệu là số người trong phòng được tăng thêm 1. Ngược lại.</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85" w:hRule="atLeast"/>
        </w:trPr>
        <w:tc>
          <w:tcPr>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firstLine="0"/>
              <w:jc w:val="left"/>
              <w:rPr>
                <w:b/>
                <w:i/>
              </w:rPr>
            </w:pPr>
            <w:r>
              <w:rPr>
                <w:b/>
                <w:i/>
                <w:rtl w:val="0"/>
              </w:rPr>
              <w:t>Đầu ra</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firstLine="0"/>
              <w:jc w:val="left"/>
              <w:rPr>
                <w:b/>
                <w:i/>
              </w:rPr>
            </w:pPr>
            <w:r>
              <w:rPr>
                <w:b/>
                <w:i/>
                <w:rtl w:val="0"/>
              </w:rPr>
              <w:t>Đếm được số người hiện tại có trong phòng hiển thị lên LCD.</w:t>
            </w:r>
          </w:p>
        </w:tc>
      </w:tr>
    </w:tbl>
    <w:p>
      <w:pPr>
        <w:keepNext/>
        <w:keepLines/>
        <w:spacing w:before="240" w:after="240"/>
        <w:ind w:left="780" w:firstLine="0"/>
        <w:jc w:val="left"/>
        <w:rPr>
          <w:b/>
          <w:i/>
        </w:rPr>
      </w:pPr>
      <w:r>
        <w:rPr>
          <w:b/>
          <w:i/>
          <w:rtl w:val="0"/>
        </w:rPr>
        <w:t xml:space="preserve"> </w:t>
      </w:r>
    </w:p>
    <w:p>
      <w:pPr>
        <w:keepNext/>
        <w:keepLines/>
        <w:spacing w:before="240" w:after="240"/>
        <w:ind w:left="720" w:hanging="360"/>
        <w:jc w:val="left"/>
        <w:rPr>
          <w:b/>
          <w:i/>
        </w:rPr>
      </w:pPr>
      <w:r>
        <w:rPr>
          <w:b/>
          <w:i/>
          <w:rtl w:val="0"/>
        </w:rPr>
        <w:t>v</w:t>
      </w:r>
      <w:r>
        <w:rPr>
          <w:b/>
          <w:i/>
          <w:sz w:val="14"/>
          <w:szCs w:val="14"/>
          <w:rtl w:val="0"/>
        </w:rPr>
        <w:t xml:space="preserve"> </w:t>
      </w:r>
      <w:r>
        <w:rPr>
          <w:b/>
          <w:i/>
          <w:rtl w:val="0"/>
        </w:rPr>
        <w:t>Chức năng đo nhiệt độ, độ ẩm phòng</w:t>
      </w:r>
    </w:p>
    <w:tbl>
      <w:tblPr>
        <w:tblStyle w:val="58"/>
        <w:tblW w:w="8786"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1466"/>
        <w:gridCol w:w="7319"/>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firstLine="0"/>
              <w:jc w:val="left"/>
              <w:rPr>
                <w:b/>
                <w:i/>
              </w:rPr>
            </w:pPr>
            <w:r>
              <w:rPr>
                <w:b/>
                <w:i/>
                <w:rtl w:val="0"/>
              </w:rPr>
              <w:t>Mô tả</w:t>
            </w:r>
          </w:p>
        </w:tc>
        <w:tc>
          <w:tcPr>
            <w:tcBorders>
              <w:top w:val="single" w:color="000000" w:sz="8" w:space="0"/>
              <w:left w:val="nil"/>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firstLine="0"/>
              <w:jc w:val="left"/>
              <w:rPr>
                <w:b/>
                <w:i/>
              </w:rPr>
            </w:pPr>
            <w:r>
              <w:rPr>
                <w:b/>
                <w:i/>
                <w:rtl w:val="0"/>
              </w:rPr>
              <w:t>Đo nhiệt độ, độ ẩm trong phòng.</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85" w:hRule="atLeast"/>
        </w:trPr>
        <w:tc>
          <w:tcPr>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firstLine="0"/>
              <w:jc w:val="left"/>
              <w:rPr>
                <w:b/>
                <w:i/>
              </w:rPr>
            </w:pPr>
            <w:r>
              <w:rPr>
                <w:b/>
                <w:i/>
                <w:rtl w:val="0"/>
              </w:rPr>
              <w:t>Đầu vào</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firstLine="0"/>
              <w:jc w:val="left"/>
              <w:rPr>
                <w:b/>
                <w:i/>
              </w:rPr>
            </w:pPr>
            <w:r>
              <w:rPr>
                <w:b/>
                <w:i/>
                <w:rtl w:val="0"/>
              </w:rPr>
              <w:t>Cảm biến nhiệt độ, độ ẩm DHT11.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85" w:hRule="atLeast"/>
        </w:trPr>
        <w:tc>
          <w:tcPr>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firstLine="0"/>
              <w:jc w:val="left"/>
              <w:rPr>
                <w:b/>
                <w:i/>
              </w:rPr>
            </w:pPr>
            <w:r>
              <w:rPr>
                <w:b/>
                <w:i/>
                <w:rtl w:val="0"/>
              </w:rPr>
              <w:t>Xử lý</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firstLine="0"/>
              <w:jc w:val="left"/>
              <w:rPr>
                <w:b/>
                <w:i/>
              </w:rPr>
            </w:pPr>
            <w:r>
              <w:rPr>
                <w:b/>
                <w:i/>
                <w:rtl w:val="0"/>
              </w:rPr>
              <w:t>Đọc dữ liệu nhiệt độ, độ ẩm từ DHT11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85" w:hRule="atLeast"/>
        </w:trPr>
        <w:tc>
          <w:tcPr>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firstLine="0"/>
              <w:jc w:val="left"/>
              <w:rPr>
                <w:b/>
                <w:i/>
              </w:rPr>
            </w:pPr>
            <w:r>
              <w:rPr>
                <w:b/>
                <w:i/>
                <w:rtl w:val="0"/>
              </w:rPr>
              <w:t>Đầu ra</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firstLine="0"/>
              <w:jc w:val="left"/>
              <w:rPr>
                <w:b/>
                <w:i/>
              </w:rPr>
            </w:pPr>
            <w:r>
              <w:rPr>
                <w:b/>
                <w:i/>
                <w:rtl w:val="0"/>
              </w:rPr>
              <w:t>Hiển thị nhiệt độ, độ ẩm lên LCD.</w:t>
            </w:r>
          </w:p>
        </w:tc>
      </w:tr>
    </w:tbl>
    <w:p>
      <w:pPr>
        <w:keepNext/>
        <w:keepLines/>
        <w:spacing w:before="240" w:after="240"/>
        <w:ind w:firstLine="0"/>
        <w:jc w:val="left"/>
        <w:rPr>
          <w:b/>
          <w:i/>
        </w:rPr>
      </w:pPr>
      <w:r>
        <w:rPr>
          <w:b/>
          <w:i/>
          <w:rtl w:val="0"/>
        </w:rPr>
        <w:t xml:space="preserve"> </w:t>
      </w:r>
    </w:p>
    <w:p>
      <w:pPr>
        <w:keepNext/>
        <w:keepLines/>
        <w:spacing w:before="240" w:after="240"/>
        <w:ind w:left="720" w:hanging="360"/>
        <w:jc w:val="left"/>
        <w:rPr>
          <w:b/>
          <w:i/>
        </w:rPr>
      </w:pPr>
      <w:r>
        <w:rPr>
          <w:b/>
          <w:i/>
          <w:rtl w:val="0"/>
        </w:rPr>
        <w:t>v</w:t>
      </w:r>
      <w:r>
        <w:rPr>
          <w:b/>
          <w:i/>
          <w:sz w:val="14"/>
          <w:szCs w:val="14"/>
          <w:rtl w:val="0"/>
        </w:rPr>
        <w:t xml:space="preserve"> </w:t>
      </w:r>
      <w:r>
        <w:rPr>
          <w:b/>
          <w:i/>
          <w:rtl w:val="0"/>
        </w:rPr>
        <w:t>Chức năng điều khiển bật tắt đèn</w:t>
      </w:r>
    </w:p>
    <w:tbl>
      <w:tblPr>
        <w:tblStyle w:val="59"/>
        <w:tblW w:w="8786"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1466"/>
        <w:gridCol w:w="7319"/>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firstLine="0"/>
              <w:jc w:val="left"/>
              <w:rPr>
                <w:b/>
                <w:i/>
              </w:rPr>
            </w:pPr>
            <w:r>
              <w:rPr>
                <w:b/>
                <w:i/>
                <w:rtl w:val="0"/>
              </w:rPr>
              <w:t>Mô tả</w:t>
            </w:r>
          </w:p>
        </w:tc>
        <w:tc>
          <w:tcPr>
            <w:tcBorders>
              <w:top w:val="single" w:color="000000" w:sz="8" w:space="0"/>
              <w:left w:val="nil"/>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firstLine="0"/>
              <w:jc w:val="left"/>
              <w:rPr>
                <w:b/>
                <w:i/>
              </w:rPr>
            </w:pPr>
            <w:r>
              <w:rPr>
                <w:b/>
                <w:i/>
                <w:rtl w:val="0"/>
              </w:rPr>
              <w:t>Điều khiển đèn khi có người trong phòng.</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85" w:hRule="atLeast"/>
        </w:trPr>
        <w:tc>
          <w:tcPr>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firstLine="0"/>
              <w:jc w:val="left"/>
              <w:rPr>
                <w:b/>
                <w:i/>
              </w:rPr>
            </w:pPr>
            <w:r>
              <w:rPr>
                <w:b/>
                <w:i/>
                <w:rtl w:val="0"/>
              </w:rPr>
              <w:t>Đầu vào</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firstLine="0"/>
              <w:jc w:val="left"/>
              <w:rPr>
                <w:b/>
                <w:i/>
              </w:rPr>
            </w:pPr>
            <w:r>
              <w:rPr>
                <w:b/>
                <w:i/>
                <w:rtl w:val="0"/>
              </w:rPr>
              <w:t>Có người trong phòng, modun bluetooth HC05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535" w:hRule="atLeast"/>
        </w:trPr>
        <w:tc>
          <w:tcPr>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firstLine="0"/>
              <w:jc w:val="left"/>
              <w:rPr>
                <w:b/>
                <w:i/>
              </w:rPr>
            </w:pPr>
            <w:r>
              <w:rPr>
                <w:b/>
                <w:i/>
                <w:rtl w:val="0"/>
              </w:rPr>
              <w:t>Xử lý</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firstLine="0"/>
              <w:jc w:val="left"/>
              <w:rPr>
                <w:b/>
                <w:i/>
              </w:rPr>
            </w:pPr>
            <w:r>
              <w:rPr>
                <w:b/>
                <w:i/>
                <w:rtl w:val="0"/>
              </w:rPr>
              <w:t>Nếu có người trong phòng và tín hiệu HC05 cho phép bật đèn thì đèn sáng (mặc định ban đầu HC05 cho phép bật đèn).</w:t>
            </w:r>
          </w:p>
          <w:p>
            <w:pPr>
              <w:keepNext/>
              <w:keepLines/>
              <w:spacing w:before="240" w:after="240"/>
              <w:ind w:firstLine="0"/>
              <w:jc w:val="left"/>
              <w:rPr>
                <w:b/>
                <w:i/>
              </w:rPr>
            </w:pPr>
            <w:r>
              <w:rPr>
                <w:b/>
                <w:i/>
                <w:rtl w:val="0"/>
              </w:rPr>
              <w:t>Người trong phòng có thể điều khiển bật, tắt đèn qua ứng dụng điều khiển HC05.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85" w:hRule="atLeast"/>
        </w:trPr>
        <w:tc>
          <w:tcPr>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firstLine="0"/>
              <w:jc w:val="left"/>
              <w:rPr>
                <w:b/>
                <w:i/>
              </w:rPr>
            </w:pPr>
            <w:r>
              <w:rPr>
                <w:b/>
                <w:i/>
                <w:rtl w:val="0"/>
              </w:rPr>
              <w:t>Đầu ra</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firstLine="0"/>
              <w:jc w:val="left"/>
              <w:rPr>
                <w:b/>
                <w:i/>
              </w:rPr>
            </w:pPr>
            <w:r>
              <w:rPr>
                <w:b/>
                <w:i/>
                <w:rtl w:val="0"/>
              </w:rPr>
              <w:t>Hiển thị trạng thái của đèn lên LCD.</w:t>
            </w:r>
          </w:p>
        </w:tc>
      </w:tr>
    </w:tbl>
    <w:p>
      <w:pPr>
        <w:keepNext/>
        <w:keepLines/>
        <w:spacing w:before="240" w:after="240"/>
        <w:ind w:left="780" w:firstLine="0"/>
        <w:jc w:val="left"/>
        <w:rPr>
          <w:b/>
          <w:i/>
        </w:rPr>
      </w:pPr>
      <w:r>
        <w:rPr>
          <w:b/>
          <w:i/>
          <w:rtl w:val="0"/>
        </w:rPr>
        <w:t xml:space="preserve"> </w:t>
      </w:r>
    </w:p>
    <w:p>
      <w:pPr>
        <w:keepNext/>
        <w:keepLines/>
        <w:spacing w:before="240" w:after="240"/>
        <w:ind w:left="720" w:hanging="360"/>
        <w:jc w:val="left"/>
        <w:rPr>
          <w:b/>
          <w:i/>
        </w:rPr>
      </w:pPr>
      <w:r>
        <w:rPr>
          <w:b/>
          <w:i/>
          <w:rtl w:val="0"/>
        </w:rPr>
        <w:t>v</w:t>
      </w:r>
      <w:r>
        <w:rPr>
          <w:b/>
          <w:i/>
          <w:sz w:val="14"/>
          <w:szCs w:val="14"/>
          <w:rtl w:val="0"/>
        </w:rPr>
        <w:t xml:space="preserve"> </w:t>
      </w:r>
      <w:r>
        <w:rPr>
          <w:b/>
          <w:i/>
          <w:rtl w:val="0"/>
        </w:rPr>
        <w:t>Chức năng điều khiển bật tắt quạt</w:t>
      </w:r>
    </w:p>
    <w:tbl>
      <w:tblPr>
        <w:tblStyle w:val="60"/>
        <w:tblW w:w="8786"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1466"/>
        <w:gridCol w:w="7319"/>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firstLine="0"/>
              <w:jc w:val="left"/>
              <w:rPr>
                <w:b/>
                <w:i/>
              </w:rPr>
            </w:pPr>
            <w:r>
              <w:rPr>
                <w:b/>
                <w:i/>
                <w:rtl w:val="0"/>
              </w:rPr>
              <w:t>Mô tả</w:t>
            </w:r>
          </w:p>
        </w:tc>
        <w:tc>
          <w:tcPr>
            <w:tcBorders>
              <w:top w:val="single" w:color="000000" w:sz="8" w:space="0"/>
              <w:left w:val="nil"/>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firstLine="0"/>
              <w:jc w:val="left"/>
              <w:rPr>
                <w:b/>
                <w:i/>
              </w:rPr>
            </w:pPr>
            <w:r>
              <w:rPr>
                <w:b/>
                <w:i/>
                <w:rtl w:val="0"/>
              </w:rPr>
              <w:t>Điều khiển quạt khi có người trong phòng.</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55" w:hRule="atLeast"/>
        </w:trPr>
        <w:tc>
          <w:tcPr>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firstLine="0"/>
              <w:jc w:val="left"/>
              <w:rPr>
                <w:b/>
                <w:i/>
              </w:rPr>
            </w:pPr>
            <w:r>
              <w:rPr>
                <w:b/>
                <w:i/>
                <w:rtl w:val="0"/>
              </w:rPr>
              <w:t>Đầu vào</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firstLine="0"/>
              <w:jc w:val="left"/>
              <w:rPr>
                <w:b/>
                <w:i/>
              </w:rPr>
            </w:pPr>
            <w:r>
              <w:rPr>
                <w:b/>
                <w:i/>
                <w:rtl w:val="0"/>
              </w:rPr>
              <w:t>Có người trong phòng, modun bluetooth HC05, cảm biến nhiệt độ, độ ẩm DHT11.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150" w:hRule="atLeast"/>
        </w:trPr>
        <w:tc>
          <w:tcPr>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firstLine="0"/>
              <w:jc w:val="left"/>
              <w:rPr>
                <w:b/>
                <w:i/>
              </w:rPr>
            </w:pPr>
            <w:r>
              <w:rPr>
                <w:b/>
                <w:i/>
                <w:rtl w:val="0"/>
              </w:rPr>
              <w:t>Xử lý</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firstLine="0"/>
              <w:jc w:val="left"/>
              <w:rPr>
                <w:b/>
                <w:i/>
              </w:rPr>
            </w:pPr>
            <w:r>
              <w:rPr>
                <w:b/>
                <w:i/>
                <w:rtl w:val="0"/>
              </w:rPr>
              <w:t>Nếu có người trong phòng và tín hiệu HC05 cho phép bật quạt và nhiệt độ cho phép bật đèn nhỏ hơn nhiệt độ phòng (đo từ DHT11) thì quạt chạy (mặc định ban đầu HC05 cho phép bật đèn, nhiệt độ cho phép bật quạt 27</w:t>
            </w:r>
            <w:r>
              <w:rPr>
                <w:b/>
                <w:i/>
                <w:vertAlign w:val="superscript"/>
                <w:rtl w:val="0"/>
              </w:rPr>
              <w:t xml:space="preserve">o </w:t>
            </w:r>
            <w:r>
              <w:rPr>
                <w:b/>
                <w:i/>
                <w:rtl w:val="0"/>
              </w:rPr>
              <w:t>C có thể điều chỉnh).</w:t>
            </w:r>
          </w:p>
          <w:p>
            <w:pPr>
              <w:keepNext/>
              <w:keepLines/>
              <w:spacing w:before="240" w:after="240"/>
              <w:ind w:firstLine="0"/>
              <w:jc w:val="left"/>
              <w:rPr>
                <w:b/>
                <w:i/>
              </w:rPr>
            </w:pPr>
            <w:r>
              <w:rPr>
                <w:b/>
                <w:i/>
                <w:rtl w:val="0"/>
              </w:rPr>
              <w:t>Người trong phòng có thể điều khiển bật, tắt đèn qua ứng dụng điều khiển HC05.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85" w:hRule="atLeast"/>
        </w:trPr>
        <w:tc>
          <w:tcPr>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firstLine="0"/>
              <w:jc w:val="left"/>
              <w:rPr>
                <w:b/>
                <w:i/>
              </w:rPr>
            </w:pPr>
            <w:r>
              <w:rPr>
                <w:b/>
                <w:i/>
                <w:rtl w:val="0"/>
              </w:rPr>
              <w:t>Đầu ra</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firstLine="0"/>
              <w:jc w:val="left"/>
              <w:rPr>
                <w:b/>
                <w:i/>
              </w:rPr>
            </w:pPr>
            <w:r>
              <w:rPr>
                <w:b/>
                <w:i/>
                <w:rtl w:val="0"/>
              </w:rPr>
              <w:t>Hiển thị trạng thái của quạt lên LCD.</w:t>
            </w:r>
          </w:p>
        </w:tc>
      </w:tr>
    </w:tbl>
    <w:p>
      <w:pPr>
        <w:keepNext/>
        <w:keepLines/>
        <w:spacing w:before="240" w:after="240"/>
        <w:ind w:firstLine="0"/>
        <w:jc w:val="left"/>
        <w:rPr>
          <w:b/>
          <w:i/>
        </w:rPr>
      </w:pPr>
      <w:r>
        <w:rPr>
          <w:b/>
          <w:i/>
          <w:rtl w:val="0"/>
        </w:rPr>
        <w:t xml:space="preserve"> </w:t>
      </w:r>
    </w:p>
    <w:p>
      <w:pPr>
        <w:keepNext/>
        <w:keepLines/>
        <w:spacing w:before="240" w:after="240"/>
        <w:ind w:left="720" w:hanging="360"/>
        <w:jc w:val="left"/>
        <w:rPr>
          <w:b/>
          <w:i/>
        </w:rPr>
      </w:pPr>
      <w:r>
        <w:rPr>
          <w:b/>
          <w:i/>
          <w:rtl w:val="0"/>
        </w:rPr>
        <w:t>v</w:t>
      </w:r>
      <w:r>
        <w:rPr>
          <w:b/>
          <w:i/>
          <w:sz w:val="14"/>
          <w:szCs w:val="14"/>
          <w:rtl w:val="0"/>
        </w:rPr>
        <w:t xml:space="preserve"> </w:t>
      </w:r>
      <w:r>
        <w:rPr>
          <w:b/>
          <w:i/>
          <w:rtl w:val="0"/>
        </w:rPr>
        <w:t>Điều khiển nhiệt độ cho phép bật quạt</w:t>
      </w:r>
    </w:p>
    <w:tbl>
      <w:tblPr>
        <w:tblStyle w:val="61"/>
        <w:tblW w:w="8786"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1466"/>
        <w:gridCol w:w="7319"/>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firstLine="0"/>
              <w:jc w:val="left"/>
              <w:rPr>
                <w:b/>
                <w:i/>
              </w:rPr>
            </w:pPr>
            <w:r>
              <w:rPr>
                <w:b/>
                <w:i/>
                <w:rtl w:val="0"/>
              </w:rPr>
              <w:t>Mô tả</w:t>
            </w:r>
          </w:p>
        </w:tc>
        <w:tc>
          <w:tcPr>
            <w:tcBorders>
              <w:top w:val="single" w:color="000000" w:sz="8" w:space="0"/>
              <w:left w:val="nil"/>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firstLine="0"/>
              <w:jc w:val="left"/>
              <w:rPr>
                <w:b/>
                <w:i/>
              </w:rPr>
            </w:pPr>
            <w:r>
              <w:rPr>
                <w:b/>
                <w:i/>
                <w:rtl w:val="0"/>
              </w:rPr>
              <w:t>Điều khiển nhiệt độ để phù hợp cho thiết bị quạt được bật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450" w:hRule="atLeast"/>
        </w:trPr>
        <w:tc>
          <w:tcPr>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firstLine="0"/>
              <w:jc w:val="left"/>
              <w:rPr>
                <w:b/>
                <w:i/>
              </w:rPr>
            </w:pPr>
            <w:r>
              <w:rPr>
                <w:b/>
                <w:i/>
                <w:rtl w:val="0"/>
              </w:rPr>
              <w:t>Đầu vào</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firstLine="0"/>
              <w:jc w:val="left"/>
              <w:rPr>
                <w:b/>
                <w:i/>
              </w:rPr>
            </w:pPr>
            <w:r>
              <w:rPr>
                <w:b/>
                <w:i/>
                <w:rtl w:val="0"/>
              </w:rPr>
              <w:t>Button start/stop: để dừng hệ thống cho phép điều khiển nhiệt độ cho phép bật quạt.</w:t>
            </w:r>
          </w:p>
          <w:p>
            <w:pPr>
              <w:keepNext/>
              <w:keepLines/>
              <w:spacing w:before="240" w:after="240"/>
              <w:ind w:firstLine="0"/>
              <w:jc w:val="left"/>
              <w:rPr>
                <w:b/>
                <w:i/>
              </w:rPr>
            </w:pPr>
            <w:r>
              <w:rPr>
                <w:b/>
                <w:i/>
                <w:rtl w:val="0"/>
              </w:rPr>
              <w:t>Button tangT: khi start cho phép điều khiển à nhấn tangT thì nhiệt độ cho phép tăng lên 1</w:t>
            </w:r>
            <w:r>
              <w:rPr>
                <w:b/>
                <w:i/>
                <w:vertAlign w:val="superscript"/>
                <w:rtl w:val="0"/>
              </w:rPr>
              <w:t xml:space="preserve">o </w:t>
            </w:r>
            <w:r>
              <w:rPr>
                <w:b/>
                <w:i/>
                <w:rtl w:val="0"/>
              </w:rPr>
              <w:t>C.</w:t>
            </w:r>
          </w:p>
          <w:p>
            <w:pPr>
              <w:keepNext/>
              <w:keepLines/>
              <w:spacing w:before="240" w:after="240"/>
              <w:ind w:firstLine="0"/>
              <w:jc w:val="left"/>
              <w:rPr>
                <w:b/>
                <w:i/>
              </w:rPr>
            </w:pPr>
            <w:r>
              <w:rPr>
                <w:b/>
                <w:i/>
                <w:rtl w:val="0"/>
              </w:rPr>
              <w:t>Button giamT: khi start cho phép điều khiển à nhấn tangT thì nhiệt độ cho phép giảm đi 1</w:t>
            </w:r>
            <w:r>
              <w:rPr>
                <w:b/>
                <w:i/>
                <w:vertAlign w:val="superscript"/>
                <w:rtl w:val="0"/>
              </w:rPr>
              <w:t xml:space="preserve">o </w:t>
            </w:r>
            <w:r>
              <w:rPr>
                <w:b/>
                <w:i/>
                <w:rtl w:val="0"/>
              </w:rPr>
              <w:t>C.</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150" w:hRule="atLeast"/>
        </w:trPr>
        <w:tc>
          <w:tcPr>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firstLine="0"/>
              <w:jc w:val="left"/>
              <w:rPr>
                <w:b/>
                <w:i/>
              </w:rPr>
            </w:pPr>
            <w:r>
              <w:rPr>
                <w:b/>
                <w:i/>
                <w:rtl w:val="0"/>
              </w:rPr>
              <w:t>Xử lý</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firstLine="0"/>
              <w:jc w:val="left"/>
              <w:rPr>
                <w:b/>
                <w:i/>
              </w:rPr>
            </w:pPr>
            <w:r>
              <w:rPr>
                <w:b/>
                <w:i/>
                <w:rtl w:val="0"/>
              </w:rPr>
              <w:t>Nếu có người trong phòng và tín hiệu HC05 cho phép bật quạt và nhiệt độ cho phép bật đèn nhỏ hơn nhiệt độ phòng (đo từ DHT11) thì quạt chạy (mặc định ban đầu HC05 cho phép bật đèn, nhiệt độ cho phép bật quạt 27</w:t>
            </w:r>
            <w:r>
              <w:rPr>
                <w:b/>
                <w:i/>
                <w:vertAlign w:val="superscript"/>
                <w:rtl w:val="0"/>
              </w:rPr>
              <w:t xml:space="preserve">o </w:t>
            </w:r>
            <w:r>
              <w:rPr>
                <w:b/>
                <w:i/>
                <w:rtl w:val="0"/>
              </w:rPr>
              <w:t>C có thể điều chỉnh).</w:t>
            </w:r>
          </w:p>
          <w:p>
            <w:pPr>
              <w:keepNext/>
              <w:keepLines/>
              <w:spacing w:before="240" w:after="240"/>
              <w:ind w:firstLine="0"/>
              <w:jc w:val="left"/>
              <w:rPr>
                <w:b/>
                <w:i/>
              </w:rPr>
            </w:pPr>
            <w:r>
              <w:rPr>
                <w:b/>
                <w:i/>
                <w:rtl w:val="0"/>
              </w:rPr>
              <w:t>Người trong phòng có thể điều khiển bật, tắt đèn qua ứng dụng điều khiển HC05.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85" w:hRule="atLeast"/>
        </w:trPr>
        <w:tc>
          <w:tcPr>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firstLine="0"/>
              <w:jc w:val="left"/>
              <w:rPr>
                <w:b/>
                <w:i/>
              </w:rPr>
            </w:pPr>
            <w:r>
              <w:rPr>
                <w:b/>
                <w:i/>
                <w:rtl w:val="0"/>
              </w:rPr>
              <w:t>Đầu ra</w:t>
            </w:r>
          </w:p>
          <w:bookmarkEnd w:id="36"/>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keepLines/>
              <w:spacing w:before="240" w:after="240"/>
              <w:ind w:firstLine="0"/>
              <w:jc w:val="left"/>
              <w:rPr>
                <w:b/>
                <w:i/>
              </w:rPr>
            </w:pPr>
            <w:r>
              <w:rPr>
                <w:b/>
                <w:i/>
                <w:rtl w:val="0"/>
              </w:rPr>
              <w:t>Hiển thị trạng thái của quạt lên LCD</w:t>
            </w:r>
          </w:p>
        </w:tc>
      </w:tr>
    </w:tbl>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360" w:lineRule="auto"/>
        <w:ind w:left="0" w:right="0" w:firstLine="0"/>
        <w:jc w:val="both"/>
        <w:rPr>
          <w:b/>
          <w:i/>
        </w:rPr>
      </w:pPr>
      <w:bookmarkStart w:id="37" w:name="_heading=h.7zydzcak9o1q" w:colFirst="0" w:colLast="0"/>
      <w:bookmarkEnd w:id="37"/>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360" w:lineRule="auto"/>
        <w:ind w:left="0" w:right="0" w:firstLine="0"/>
        <w:jc w:val="both"/>
        <w:rPr>
          <w:rFonts w:ascii="Times New Roman" w:hAnsi="Times New Roman" w:eastAsia="Times New Roman" w:cs="Times New Roman"/>
          <w:b/>
          <w:i/>
          <w:smallCaps w:val="0"/>
          <w:strike w:val="0"/>
          <w:color w:val="000000"/>
          <w:sz w:val="26"/>
          <w:szCs w:val="26"/>
          <w:u w:val="none"/>
          <w:shd w:val="clear" w:fill="auto"/>
          <w:vertAlign w:val="baseline"/>
        </w:rPr>
      </w:pPr>
      <w:bookmarkStart w:id="38" w:name="_heading=h.4i7ojhp" w:colFirst="0" w:colLast="0"/>
      <w:bookmarkEnd w:id="38"/>
      <w:r>
        <w:rPr>
          <w:rFonts w:ascii="Times New Roman" w:hAnsi="Times New Roman" w:eastAsia="Times New Roman" w:cs="Times New Roman"/>
          <w:b/>
          <w:i/>
          <w:smallCaps w:val="0"/>
          <w:strike w:val="0"/>
          <w:color w:val="000000"/>
          <w:sz w:val="26"/>
          <w:szCs w:val="26"/>
          <w:u w:val="none"/>
          <w:shd w:val="clear" w:fill="auto"/>
          <w:vertAlign w:val="baseline"/>
          <w:rtl w:val="0"/>
        </w:rPr>
        <w:t xml:space="preserve">3.1.2  Các yêu phi cầu chức năng </w:t>
      </w:r>
    </w:p>
    <w:p>
      <w:pPr>
        <w:keepNext/>
        <w:keepLines/>
        <w:spacing w:before="240" w:after="240"/>
        <w:ind w:left="1140" w:hanging="360"/>
        <w:rPr>
          <w:b/>
          <w:i/>
        </w:rPr>
      </w:pPr>
      <w:bookmarkStart w:id="39" w:name="_heading=h.jpeakg10hzyj" w:colFirst="0" w:colLast="0"/>
      <w:r>
        <w:rPr>
          <w:b/>
          <w:i/>
          <w:rtl w:val="0"/>
        </w:rPr>
        <w:t>v</w:t>
      </w:r>
      <w:r>
        <w:rPr>
          <w:b/>
          <w:i/>
          <w:sz w:val="14"/>
          <w:szCs w:val="14"/>
          <w:rtl w:val="0"/>
        </w:rPr>
        <w:t xml:space="preserve"> </w:t>
      </w:r>
      <w:r>
        <w:rPr>
          <w:b/>
          <w:i/>
          <w:rtl w:val="0"/>
        </w:rPr>
        <w:t>Hệ thống hoạt động ổn định, tốc độ xử lý nhanh chóng.</w:t>
      </w:r>
    </w:p>
    <w:p>
      <w:pPr>
        <w:keepNext/>
        <w:keepLines/>
        <w:spacing w:before="240" w:after="240"/>
        <w:ind w:left="1140" w:hanging="360"/>
        <w:rPr>
          <w:b/>
          <w:i/>
        </w:rPr>
      </w:pPr>
      <w:r>
        <w:rPr>
          <w:b/>
          <w:i/>
          <w:rtl w:val="0"/>
        </w:rPr>
        <w:t>v</w:t>
      </w:r>
      <w:r>
        <w:rPr>
          <w:b/>
          <w:i/>
          <w:sz w:val="14"/>
          <w:szCs w:val="14"/>
          <w:rtl w:val="0"/>
        </w:rPr>
        <w:t xml:space="preserve"> </w:t>
      </w:r>
      <w:r>
        <w:rPr>
          <w:b/>
          <w:i/>
          <w:rtl w:val="0"/>
        </w:rPr>
        <w:t>Cảm biến phát hiện người ra vào nhanh nhạy, chương trình xử lý kịp thời.</w:t>
      </w:r>
    </w:p>
    <w:p>
      <w:pPr>
        <w:keepNext/>
        <w:keepLines/>
        <w:spacing w:before="240" w:after="240"/>
        <w:ind w:left="1140" w:hanging="360"/>
        <w:rPr>
          <w:b/>
          <w:i/>
        </w:rPr>
      </w:pPr>
      <w:r>
        <w:rPr>
          <w:b/>
          <w:i/>
          <w:rtl w:val="0"/>
        </w:rPr>
        <w:t>v</w:t>
      </w:r>
      <w:r>
        <w:rPr>
          <w:b/>
          <w:i/>
          <w:sz w:val="14"/>
          <w:szCs w:val="14"/>
          <w:rtl w:val="0"/>
        </w:rPr>
        <w:t xml:space="preserve"> </w:t>
      </w:r>
      <w:r>
        <w:rPr>
          <w:b/>
          <w:i/>
          <w:rtl w:val="0"/>
        </w:rPr>
        <w:t>Nhiệt độ, độ ẩm được cập nhập thường xuyên bởi DTH11.</w:t>
      </w:r>
    </w:p>
    <w:bookmarkEnd w:id="39"/>
    <w:p>
      <w:pPr>
        <w:keepNext/>
        <w:keepLines/>
        <w:spacing w:before="240" w:after="240"/>
        <w:ind w:left="1140" w:hanging="360"/>
        <w:rPr>
          <w:b/>
          <w:i/>
        </w:rPr>
      </w:pPr>
      <w:r>
        <w:rPr>
          <w:b/>
          <w:i/>
          <w:rtl w:val="0"/>
        </w:rPr>
        <w:t>v</w:t>
      </w:r>
      <w:r>
        <w:rPr>
          <w:b/>
          <w:i/>
          <w:sz w:val="14"/>
          <w:szCs w:val="14"/>
          <w:rtl w:val="0"/>
        </w:rPr>
        <w:t xml:space="preserve"> </w:t>
      </w:r>
      <w:r>
        <w:rPr>
          <w:b/>
          <w:i/>
          <w:rtl w:val="0"/>
        </w:rPr>
        <w:t>Kiểm tra liên tục dữ liệu điều khiển của HC05 gửi đến, dữ liệu được xử lý kịp thời nhanh chóng.</w:t>
      </w:r>
    </w:p>
    <w:p>
      <w:pPr>
        <w:keepNext/>
        <w:keepLines/>
        <w:pageBreakBefore w:val="0"/>
        <w:widowControl/>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200" w:after="0" w:line="360" w:lineRule="auto"/>
        <w:ind w:left="0" w:right="0" w:firstLine="0"/>
        <w:jc w:val="both"/>
      </w:pPr>
      <w:bookmarkStart w:id="40" w:name="_heading=h.2xcytpi" w:colFirst="0" w:colLast="0"/>
      <w:bookmarkEnd w:id="40"/>
      <w:r>
        <w:rPr>
          <w:rFonts w:ascii="Times New Roman" w:hAnsi="Times New Roman" w:eastAsia="Times New Roman" w:cs="Times New Roman"/>
          <w:b/>
          <w:i w:val="0"/>
          <w:smallCaps w:val="0"/>
          <w:strike w:val="0"/>
          <w:color w:val="000000"/>
          <w:sz w:val="26"/>
          <w:szCs w:val="26"/>
          <w:u w:val="none"/>
          <w:shd w:val="clear" w:fill="auto"/>
          <w:vertAlign w:val="baseline"/>
          <w:rtl w:val="0"/>
        </w:rPr>
        <w:t>Thiết kế hệ thống</w:t>
      </w: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360" w:lineRule="auto"/>
        <w:ind w:left="0" w:right="0" w:firstLine="0"/>
        <w:jc w:val="both"/>
        <w:rPr>
          <w:rFonts w:ascii="Times New Roman" w:hAnsi="Times New Roman" w:eastAsia="Times New Roman" w:cs="Times New Roman"/>
          <w:b/>
          <w:i/>
          <w:smallCaps w:val="0"/>
          <w:strike w:val="0"/>
          <w:color w:val="000000"/>
          <w:sz w:val="26"/>
          <w:szCs w:val="26"/>
          <w:u w:val="none"/>
          <w:shd w:val="clear" w:fill="auto"/>
          <w:vertAlign w:val="baseline"/>
        </w:rPr>
      </w:pPr>
      <w:bookmarkStart w:id="41" w:name="_heading=h.1ci93xb" w:colFirst="0" w:colLast="0"/>
      <w:bookmarkEnd w:id="41"/>
      <w:r>
        <w:rPr>
          <w:rFonts w:ascii="Times New Roman" w:hAnsi="Times New Roman" w:eastAsia="Times New Roman" w:cs="Times New Roman"/>
          <w:b/>
          <w:i/>
          <w:smallCaps w:val="0"/>
          <w:strike w:val="0"/>
          <w:color w:val="000000"/>
          <w:sz w:val="26"/>
          <w:szCs w:val="26"/>
          <w:u w:val="none"/>
          <w:shd w:val="clear" w:fill="auto"/>
          <w:vertAlign w:val="baseline"/>
          <w:rtl w:val="0"/>
        </w:rPr>
        <w:t>3.2.1  Thiết kế phần cứng cho hệ thống</w:t>
      </w:r>
    </w:p>
    <w:p>
      <w:pPr>
        <w:spacing w:before="240" w:after="240"/>
        <w:ind w:left="860" w:hanging="360"/>
        <w:rPr>
          <w:b/>
        </w:rPr>
      </w:pPr>
      <w:r>
        <w:rPr>
          <w:rtl w:val="0"/>
        </w:rPr>
        <w:t>v</w:t>
      </w:r>
      <w:r>
        <w:rPr>
          <w:sz w:val="14"/>
          <w:szCs w:val="14"/>
          <w:rtl w:val="0"/>
        </w:rPr>
        <w:t xml:space="preserve"> </w:t>
      </w:r>
      <w:r>
        <w:rPr>
          <w:b/>
          <w:rtl w:val="0"/>
        </w:rPr>
        <w:t>Sơ đồ khối</w:t>
      </w:r>
    </w:p>
    <w:p>
      <w:pPr>
        <w:spacing w:before="0" w:after="240"/>
        <w:ind w:firstLine="0"/>
      </w:pPr>
      <w:r>
        <w:rPr>
          <w:rtl w:val="0"/>
        </w:rPr>
        <w:t>Hình 3. 1: Sơ đồ khối</w:t>
      </w:r>
    </w:p>
    <w:p>
      <w:pPr>
        <w:spacing w:before="240" w:after="240"/>
        <w:ind w:left="1140" w:hanging="360"/>
      </w:pPr>
      <w:r>
        <w:rPr>
          <w:rFonts w:ascii="Courier New" w:hAnsi="Courier New" w:eastAsia="Courier New" w:cs="Courier New"/>
          <w:rtl w:val="0"/>
        </w:rPr>
        <w:t>o</w:t>
      </w:r>
      <w:r>
        <w:rPr>
          <w:sz w:val="14"/>
          <w:szCs w:val="14"/>
          <w:rtl w:val="0"/>
        </w:rPr>
        <w:t xml:space="preserve">   </w:t>
      </w:r>
      <w:r>
        <w:rPr>
          <w:rtl w:val="0"/>
        </w:rPr>
        <w:t>Khối xử lý trung tâm: Vi điều khiển Arduino.</w:t>
      </w:r>
    </w:p>
    <w:p>
      <w:pPr>
        <w:spacing w:before="240" w:after="240"/>
        <w:ind w:left="1140" w:hanging="360"/>
      </w:pPr>
      <w:r>
        <w:rPr>
          <w:rFonts w:ascii="Courier New" w:hAnsi="Courier New" w:eastAsia="Courier New" w:cs="Courier New"/>
          <w:rtl w:val="0"/>
        </w:rPr>
        <w:t>o</w:t>
      </w:r>
      <w:r>
        <w:rPr>
          <w:sz w:val="14"/>
          <w:szCs w:val="14"/>
          <w:rtl w:val="0"/>
        </w:rPr>
        <w:t xml:space="preserve">   </w:t>
      </w:r>
      <w:r>
        <w:rPr>
          <w:rtl w:val="0"/>
        </w:rPr>
        <w:t>Khối nút nhấn điều khiển: 3 nút nhấn điều khiển nhiệt độ cho phép bật quạt.</w:t>
      </w:r>
    </w:p>
    <w:p>
      <w:pPr>
        <w:spacing w:before="240" w:after="240"/>
        <w:ind w:left="1140" w:hanging="360"/>
      </w:pPr>
      <w:r>
        <w:rPr>
          <w:rFonts w:ascii="Courier New" w:hAnsi="Courier New" w:eastAsia="Courier New" w:cs="Courier New"/>
          <w:rtl w:val="0"/>
        </w:rPr>
        <w:t>o</w:t>
      </w:r>
      <w:r>
        <w:rPr>
          <w:sz w:val="14"/>
          <w:szCs w:val="14"/>
          <w:rtl w:val="0"/>
        </w:rPr>
        <w:t xml:space="preserve">   </w:t>
      </w:r>
      <w:r>
        <w:rPr>
          <w:rtl w:val="0"/>
        </w:rPr>
        <w:t>Khối module DHT11: đo dữ liệu nhiệt độ, độ ẩm, gửi về khối xử lý trung tâm để thực hiện chức năng khác.</w:t>
      </w:r>
    </w:p>
    <w:p>
      <w:pPr>
        <w:spacing w:before="240" w:after="240"/>
        <w:ind w:left="1140" w:hanging="360"/>
      </w:pPr>
      <w:r>
        <w:rPr>
          <w:rFonts w:ascii="Courier New" w:hAnsi="Courier New" w:eastAsia="Courier New" w:cs="Courier New"/>
          <w:rtl w:val="0"/>
        </w:rPr>
        <w:t>o</w:t>
      </w:r>
      <w:r>
        <w:rPr>
          <w:sz w:val="14"/>
          <w:szCs w:val="14"/>
          <w:rtl w:val="0"/>
        </w:rPr>
        <w:t xml:space="preserve">   </w:t>
      </w:r>
      <w:r>
        <w:rPr>
          <w:rtl w:val="0"/>
        </w:rPr>
        <w:t>Khối modun bluetooth HC05L: nhận dữ liệu điều khiển từ app do người dùng điều khiển trên điện thoại thông qua bluetooth gửi về khối trung tâm để thực hiện chức năng.</w:t>
      </w:r>
    </w:p>
    <w:p>
      <w:pPr>
        <w:spacing w:before="240" w:after="240"/>
        <w:ind w:left="1140" w:hanging="360"/>
      </w:pPr>
      <w:r>
        <w:rPr>
          <w:rFonts w:ascii="Courier New" w:hAnsi="Courier New" w:eastAsia="Courier New" w:cs="Courier New"/>
          <w:rtl w:val="0"/>
        </w:rPr>
        <w:t>o</w:t>
      </w:r>
      <w:r>
        <w:rPr>
          <w:sz w:val="14"/>
          <w:szCs w:val="14"/>
          <w:rtl w:val="0"/>
        </w:rPr>
        <w:t xml:space="preserve">   </w:t>
      </w:r>
      <w:r>
        <w:rPr>
          <w:rtl w:val="0"/>
        </w:rPr>
        <w:t>Khối hiển thị: Khối trung tâm xuất dữ liệu hiển thị thông tin lên LCD.</w:t>
      </w:r>
    </w:p>
    <w:p>
      <w:pPr>
        <w:spacing w:before="240" w:after="240"/>
        <w:ind w:left="1140" w:hanging="360"/>
      </w:pPr>
      <w:r>
        <w:rPr>
          <w:rFonts w:ascii="Courier New" w:hAnsi="Courier New" w:eastAsia="Courier New" w:cs="Courier New"/>
          <w:rtl w:val="0"/>
        </w:rPr>
        <w:t>o</w:t>
      </w:r>
      <w:r>
        <w:rPr>
          <w:sz w:val="14"/>
          <w:szCs w:val="14"/>
          <w:rtl w:val="0"/>
        </w:rPr>
        <w:t xml:space="preserve">   </w:t>
      </w:r>
      <w:r>
        <w:rPr>
          <w:rtl w:val="0"/>
        </w:rPr>
        <w:t>Khối thiết bị:  Khối trung tâm điều khiển bật tắt thiết bị (bóng đèn, quạt).</w:t>
      </w:r>
    </w:p>
    <w:p/>
    <w:p>
      <w:pPr>
        <w:spacing w:before="0" w:after="240" w:line="276" w:lineRule="auto"/>
        <w:ind w:firstLine="0"/>
        <w:jc w:val="left"/>
        <w:rPr>
          <w:highlight w:val="white"/>
        </w:rPr>
      </w:pPr>
      <w:r>
        <w:rPr>
          <w:highlight w:val="white"/>
          <w:rtl w:val="0"/>
        </w:rPr>
        <w:t xml:space="preserve"> </w:t>
      </w:r>
    </w:p>
    <w:p>
      <w:pPr>
        <w:spacing w:before="240" w:after="240"/>
        <w:ind w:left="860" w:hanging="360"/>
        <w:rPr>
          <w:b/>
        </w:rPr>
      </w:pPr>
      <w:r>
        <w:rPr>
          <w:rtl w:val="0"/>
        </w:rPr>
        <w:t>v</w:t>
      </w:r>
      <w:r>
        <w:rPr>
          <w:sz w:val="14"/>
          <w:szCs w:val="14"/>
          <w:rtl w:val="0"/>
        </w:rPr>
        <w:t xml:space="preserve"> </w:t>
      </w:r>
      <w:r>
        <w:rPr>
          <w:b/>
          <w:rtl w:val="0"/>
        </w:rPr>
        <w:t>Sơ đồ nguyên lý</w:t>
      </w:r>
    </w:p>
    <w:p>
      <w:pPr>
        <w:spacing w:before="0" w:after="240"/>
        <w:ind w:firstLine="0"/>
      </w:pPr>
      <w:r>
        <w:rPr>
          <w:rtl w:val="0"/>
        </w:rPr>
        <w:t>Hình 3. 2: Sơ đồ nguyên lý</w:t>
      </w:r>
    </w:p>
    <w:p>
      <w:pPr>
        <w:spacing w:before="240" w:after="240"/>
        <w:ind w:left="860" w:hanging="360"/>
        <w:rPr>
          <w:b/>
        </w:rPr>
      </w:pPr>
      <w:r>
        <w:rPr>
          <w:rtl w:val="0"/>
        </w:rPr>
        <w:t>v</w:t>
      </w:r>
      <w:r>
        <w:rPr>
          <w:sz w:val="14"/>
          <w:szCs w:val="14"/>
          <w:rtl w:val="0"/>
        </w:rPr>
        <w:t xml:space="preserve"> </w:t>
      </w:r>
      <w:r>
        <w:rPr>
          <w:b/>
          <w:rtl w:val="0"/>
        </w:rPr>
        <w:t>Nguyên lý hoạt động</w:t>
      </w:r>
    </w:p>
    <w:p>
      <w:pPr>
        <w:spacing w:before="240" w:after="240"/>
        <w:ind w:left="1580" w:hanging="360"/>
      </w:pPr>
      <w:r>
        <w:rPr>
          <w:rFonts w:ascii="Courier New" w:hAnsi="Courier New" w:eastAsia="Courier New" w:cs="Courier New"/>
          <w:rtl w:val="0"/>
        </w:rPr>
        <w:t>o</w:t>
      </w:r>
      <w:r>
        <w:rPr>
          <w:sz w:val="14"/>
          <w:szCs w:val="14"/>
          <w:rtl w:val="0"/>
        </w:rPr>
        <w:t xml:space="preserve">   </w:t>
      </w:r>
      <w:r>
        <w:rPr>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567"/>
        <w:jc w:val="both"/>
      </w:pPr>
    </w:p>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0" w:line="360" w:lineRule="auto"/>
        <w:ind w:left="0" w:right="0" w:firstLine="0"/>
        <w:jc w:val="both"/>
        <w:rPr>
          <w:rFonts w:ascii="Times New Roman" w:hAnsi="Times New Roman" w:eastAsia="Times New Roman" w:cs="Times New Roman"/>
          <w:b/>
          <w:i/>
          <w:smallCaps w:val="0"/>
          <w:strike w:val="0"/>
          <w:color w:val="000000"/>
          <w:sz w:val="26"/>
          <w:szCs w:val="26"/>
          <w:u w:val="none"/>
          <w:shd w:val="clear" w:fill="auto"/>
          <w:vertAlign w:val="baseline"/>
        </w:rPr>
      </w:pPr>
      <w:bookmarkStart w:id="42" w:name="_heading=h.3whwml4" w:colFirst="0" w:colLast="0"/>
      <w:bookmarkEnd w:id="42"/>
      <w:r>
        <w:rPr>
          <w:rFonts w:ascii="Times New Roman" w:hAnsi="Times New Roman" w:eastAsia="Times New Roman" w:cs="Times New Roman"/>
          <w:b/>
          <w:i/>
          <w:smallCaps w:val="0"/>
          <w:strike w:val="0"/>
          <w:color w:val="000000"/>
          <w:sz w:val="26"/>
          <w:szCs w:val="26"/>
          <w:u w:val="none"/>
          <w:shd w:val="clear" w:fill="auto"/>
          <w:vertAlign w:val="baseline"/>
          <w:rtl w:val="0"/>
        </w:rPr>
        <w:t>3.2.2  Thiết kế phần mềm cho hệ thống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567"/>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&lt;Phần này mô tả thuật toán và chương trình để điều khiển hệ thống, cơ sở dữ liệu (nếu có),…&gt;</w:t>
      </w:r>
    </w:p>
    <w:p>
      <w:pPr>
        <w:pStyle w:val="2"/>
        <w:numPr>
          <w:ilvl w:val="0"/>
          <w:numId w:val="3"/>
        </w:numPr>
        <w:ind w:left="0" w:firstLine="0"/>
      </w:pPr>
      <w:bookmarkStart w:id="43" w:name="_heading=h.2bn6wsx" w:colFirst="0" w:colLast="0"/>
      <w:bookmarkEnd w:id="43"/>
      <w:r>
        <w:rPr>
          <w:rtl w:val="0"/>
        </w:rPr>
        <w:t>TÍCH HỢP VÀ ĐÁNH GIÁ HỆ THỐNG</w:t>
      </w:r>
    </w:p>
    <w:p>
      <w:pPr>
        <w:keepNext/>
        <w:keepLines/>
        <w:pageBreakBefore w:val="0"/>
        <w:widowControl/>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200" w:after="0" w:afterAutospacing="0" w:line="360" w:lineRule="auto"/>
        <w:ind w:left="0" w:right="0" w:firstLine="0"/>
        <w:jc w:val="both"/>
      </w:pPr>
      <w:bookmarkStart w:id="44" w:name="_heading=h.qsh70q" w:colFirst="0" w:colLast="0"/>
      <w:bookmarkEnd w:id="44"/>
      <w:r>
        <w:rPr>
          <w:rFonts w:ascii="Times New Roman" w:hAnsi="Times New Roman" w:eastAsia="Times New Roman" w:cs="Times New Roman"/>
          <w:b/>
          <w:i w:val="0"/>
          <w:smallCaps w:val="0"/>
          <w:strike w:val="0"/>
          <w:color w:val="000000"/>
          <w:sz w:val="26"/>
          <w:szCs w:val="26"/>
          <w:u w:val="none"/>
          <w:shd w:val="clear" w:fill="auto"/>
          <w:vertAlign w:val="baseline"/>
          <w:rtl w:val="0"/>
        </w:rPr>
        <w:t>Xây dựng và tích hợp hệ thống</w:t>
      </w:r>
    </w:p>
    <w:p>
      <w:pPr>
        <w:keepNext w:val="0"/>
        <w:keepLines w:val="0"/>
        <w:pageBreakBefore w:val="0"/>
        <w:widowControl/>
        <w:numPr>
          <w:ilvl w:val="0"/>
          <w:numId w:val="13"/>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720" w:right="0" w:hanging="360"/>
        <w:jc w:val="both"/>
        <w:rPr>
          <w:u w:val="none"/>
        </w:rPr>
      </w:pPr>
      <w:r>
        <w:rPr>
          <w:rtl w:val="0"/>
        </w:rPr>
        <w:t>Xây dựng hệ thống :</w:t>
      </w:r>
    </w:p>
    <w:p>
      <w:pPr>
        <w:keepNext w:val="0"/>
        <w:keepLines w:val="0"/>
        <w:pageBreakBefore w:val="0"/>
        <w:widowControl/>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1440" w:right="0" w:hanging="360"/>
        <w:jc w:val="both"/>
        <w:rPr>
          <w:u w:val="none"/>
        </w:rPr>
      </w:pPr>
      <w:r>
        <w:rPr>
          <w:rtl w:val="0"/>
        </w:rPr>
        <w:t>Sử dụng phần mềm ARDUINO IDE để viết chương trình cho hệ thống</w:t>
      </w:r>
    </w:p>
    <w:p>
      <w:pPr>
        <w:keepNext w:val="0"/>
        <w:keepLines w:val="0"/>
        <w:pageBreakBefore w:val="0"/>
        <w:widowControl/>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1440" w:right="0" w:hanging="360"/>
        <w:jc w:val="both"/>
        <w:rPr>
          <w:u w:val="none"/>
        </w:rPr>
      </w:pPr>
      <w:r>
        <w:rPr>
          <w:rtl w:val="0"/>
        </w:rPr>
        <w:t xml:space="preserve">Sử dụng phần mềm Proteus để mô phỏng và vận hành thử chương trình </w:t>
      </w:r>
    </w:p>
    <w:p>
      <w:pPr>
        <w:keepNext w:val="0"/>
        <w:keepLines w:val="0"/>
        <w:pageBreakBefore w:val="0"/>
        <w:widowControl/>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1440" w:right="0" w:hanging="360"/>
        <w:jc w:val="both"/>
        <w:rPr>
          <w:u w:val="none"/>
        </w:rPr>
      </w:pPr>
      <w:r>
        <w:rPr>
          <w:rtl w:val="0"/>
        </w:rPr>
        <w:t>Tiến hành lắp đặt mạch thật</w:t>
      </w:r>
    </w:p>
    <w:p>
      <w:pPr>
        <w:keepNext w:val="0"/>
        <w:keepLines w:val="0"/>
        <w:pageBreakBefore w:val="0"/>
        <w:widowControl/>
        <w:numPr>
          <w:ilvl w:val="0"/>
          <w:numId w:val="15"/>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720" w:right="0" w:hanging="360"/>
        <w:jc w:val="both"/>
        <w:rPr>
          <w:u w:val="none"/>
        </w:rPr>
      </w:pPr>
      <w:r>
        <w:rPr>
          <w:rtl w:val="0"/>
        </w:rPr>
        <w:t>Tích hợp giữa phần cứng hệ thống và phần mềm :</w:t>
      </w:r>
    </w:p>
    <w:p>
      <w:pPr>
        <w:keepNext w:val="0"/>
        <w:keepLines w:val="0"/>
        <w:pageBreakBefore w:val="0"/>
        <w:widowControl/>
        <w:numPr>
          <w:ilvl w:val="0"/>
          <w:numId w:val="16"/>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1440" w:right="0" w:hanging="360"/>
        <w:jc w:val="both"/>
      </w:pPr>
      <w:r>
        <w:rPr>
          <w:rtl w:val="0"/>
        </w:rPr>
        <w:t xml:space="preserve">Cắm cáp USB vào máy tính để </w:t>
      </w:r>
      <w:r>
        <w:rPr>
          <w:color w:val="010101"/>
          <w:rtl w:val="0"/>
        </w:rPr>
        <w:t>Board Arduino để giao tiếp với máy tính</w:t>
      </w:r>
    </w:p>
    <w:p>
      <w:pPr>
        <w:keepNext w:val="0"/>
        <w:keepLines w:val="0"/>
        <w:pageBreakBefore w:val="0"/>
        <w:widowControl/>
        <w:numPr>
          <w:ilvl w:val="0"/>
          <w:numId w:val="16"/>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line="360" w:lineRule="auto"/>
        <w:ind w:left="1440" w:right="0" w:hanging="360"/>
        <w:jc w:val="both"/>
        <w:rPr>
          <w:color w:val="010101"/>
          <w:u w:val="none"/>
        </w:rPr>
      </w:pPr>
      <w:r>
        <w:rPr>
          <w:color w:val="010101"/>
          <w:rtl w:val="0"/>
        </w:rPr>
        <w:t>Sau đó nạp code</w:t>
      </w:r>
    </w:p>
    <w:p>
      <w:pPr>
        <w:keepNext/>
        <w:keepLines/>
        <w:pageBreakBefore w:val="0"/>
        <w:widowControl/>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200" w:after="0" w:afterAutospacing="0" w:line="360" w:lineRule="auto"/>
        <w:ind w:left="0" w:right="0" w:firstLine="0"/>
        <w:jc w:val="both"/>
      </w:pPr>
      <w:bookmarkStart w:id="45" w:name="_heading=h.3as4poj" w:colFirst="0" w:colLast="0"/>
      <w:bookmarkEnd w:id="45"/>
      <w:r>
        <w:rPr>
          <w:rFonts w:ascii="Times New Roman" w:hAnsi="Times New Roman" w:eastAsia="Times New Roman" w:cs="Times New Roman"/>
          <w:b/>
          <w:i w:val="0"/>
          <w:smallCaps w:val="0"/>
          <w:strike w:val="0"/>
          <w:color w:val="000000"/>
          <w:sz w:val="26"/>
          <w:szCs w:val="26"/>
          <w:u w:val="none"/>
          <w:shd w:val="clear" w:fill="auto"/>
          <w:vertAlign w:val="baseline"/>
          <w:rtl w:val="0"/>
        </w:rPr>
        <w:t>Kiểm thử và đánh giá hệ thống</w:t>
      </w:r>
    </w:p>
    <w:p>
      <w:pPr>
        <w:keepNext w:val="0"/>
        <w:keepLines w:val="0"/>
        <w:pageBreakBefore w:val="0"/>
        <w:widowControl/>
        <w:numPr>
          <w:ilvl w:val="0"/>
          <w:numId w:val="17"/>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720" w:right="0" w:hanging="360"/>
        <w:jc w:val="both"/>
        <w:rPr>
          <w:u w:val="none"/>
        </w:rPr>
      </w:pPr>
      <w:r>
        <w:rPr>
          <w:rtl w:val="0"/>
        </w:rPr>
        <w:t>Phương pháp kiểm thử và đánh giá hệ thống :</w:t>
      </w:r>
    </w:p>
    <w:p>
      <w:pPr>
        <w:keepNext w:val="0"/>
        <w:keepLines w:val="0"/>
        <w:pageBreakBefore w:val="0"/>
        <w:widowControl/>
        <w:numPr>
          <w:ilvl w:val="0"/>
          <w:numId w:val="18"/>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720" w:right="0" w:hanging="360"/>
        <w:jc w:val="both"/>
        <w:rPr>
          <w:u w:val="none"/>
        </w:rPr>
      </w:pPr>
      <w:r>
        <w:rPr>
          <w:rtl w:val="0"/>
        </w:rPr>
        <w:t>Kiểm tra các linh kiện điện tử có bị lỗi : mất chân , chập cháy , rỉ sét … hay không.</w:t>
      </w:r>
    </w:p>
    <w:p>
      <w:pPr>
        <w:keepNext w:val="0"/>
        <w:keepLines w:val="0"/>
        <w:pageBreakBefore w:val="0"/>
        <w:widowControl/>
        <w:numPr>
          <w:ilvl w:val="0"/>
          <w:numId w:val="18"/>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720" w:right="0" w:hanging="360"/>
        <w:jc w:val="both"/>
        <w:rPr>
          <w:u w:val="none"/>
        </w:rPr>
      </w:pPr>
      <w:r>
        <w:rPr>
          <w:rtl w:val="0"/>
        </w:rPr>
        <w:t>Kiểm tra  lắp đặt , nối dây phải đúng với sơ đồ mạch ban đầu.</w:t>
      </w:r>
    </w:p>
    <w:p>
      <w:pPr>
        <w:keepNext w:val="0"/>
        <w:keepLines w:val="0"/>
        <w:pageBreakBefore w:val="0"/>
        <w:widowControl/>
        <w:numPr>
          <w:ilvl w:val="0"/>
          <w:numId w:val="18"/>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720" w:right="0" w:hanging="360"/>
        <w:jc w:val="both"/>
        <w:rPr>
          <w:u w:val="none"/>
        </w:rPr>
      </w:pPr>
      <w:r>
        <w:rPr>
          <w:rtl w:val="0"/>
        </w:rPr>
        <w:t>Vận hành hệ thống , xem chi tiết từng thành phần trong hệ thống có được hoạt động như ý hay không.</w:t>
      </w:r>
    </w:p>
    <w:p>
      <w:pPr>
        <w:keepNext w:val="0"/>
        <w:keepLines w:val="0"/>
        <w:pageBreakBefore w:val="0"/>
        <w:widowControl/>
        <w:numPr>
          <w:ilvl w:val="0"/>
          <w:numId w:val="18"/>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line="360" w:lineRule="auto"/>
        <w:ind w:left="720" w:right="0" w:hanging="360"/>
        <w:jc w:val="both"/>
        <w:rPr>
          <w:u w:val="none"/>
        </w:rPr>
      </w:pPr>
      <w:r>
        <w:rPr>
          <w:rtl w:val="0"/>
        </w:rPr>
        <w:t>So sánh kết quả đạt được của hệ thống với mục tiêu đã đề ra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720" w:right="0" w:firstLine="0"/>
        <w:jc w:val="both"/>
      </w:pPr>
      <w:r>
        <w:drawing>
          <wp:inline distT="114300" distB="114300" distL="114300" distR="114300">
            <wp:extent cx="5579110" cy="4178300"/>
            <wp:effectExtent l="0" t="0" r="0" b="0"/>
            <wp:docPr id="14" name="image12.jpg"/>
            <wp:cNvGraphicFramePr/>
            <a:graphic xmlns:a="http://schemas.openxmlformats.org/drawingml/2006/main">
              <a:graphicData uri="http://schemas.openxmlformats.org/drawingml/2006/picture">
                <pic:pic xmlns:pic="http://schemas.openxmlformats.org/drawingml/2006/picture">
                  <pic:nvPicPr>
                    <pic:cNvPr id="14" name="image12.jpg"/>
                    <pic:cNvPicPr preferRelativeResize="0"/>
                  </pic:nvPicPr>
                  <pic:blipFill>
                    <a:blip r:embed="rId18"/>
                    <a:srcRect/>
                    <a:stretch>
                      <a:fillRect/>
                    </a:stretch>
                  </pic:blipFill>
                  <pic:spPr>
                    <a:xfrm>
                      <a:off x="0" y="0"/>
                      <a:ext cx="5579435" cy="4178300"/>
                    </a:xfrm>
                    <a:prstGeom prst="rect">
                      <a:avLst/>
                    </a:prstGeom>
                  </pic:spPr>
                </pic:pic>
              </a:graphicData>
            </a:graphic>
          </wp:inline>
        </w:drawing>
      </w:r>
    </w:p>
    <w:p>
      <w:pPr>
        <w:keepNext/>
        <w:keepLines/>
        <w:pageBreakBefore w:val="0"/>
        <w:widowControl/>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200" w:after="0" w:line="360" w:lineRule="auto"/>
        <w:ind w:left="0" w:right="0" w:firstLine="0"/>
        <w:jc w:val="both"/>
      </w:pPr>
      <w:bookmarkStart w:id="46" w:name="_heading=h.1pxezwc" w:colFirst="0" w:colLast="0"/>
      <w:bookmarkEnd w:id="46"/>
      <w:r>
        <w:rPr>
          <w:rFonts w:ascii="Times New Roman" w:hAnsi="Times New Roman" w:eastAsia="Times New Roman" w:cs="Times New Roman"/>
          <w:b/>
          <w:i w:val="0"/>
          <w:smallCaps w:val="0"/>
          <w:strike w:val="0"/>
          <w:color w:val="000000"/>
          <w:sz w:val="26"/>
          <w:szCs w:val="26"/>
          <w:u w:val="none"/>
          <w:shd w:val="clear" w:fill="auto"/>
          <w:vertAlign w:val="baseline"/>
          <w:rtl w:val="0"/>
        </w:rPr>
        <w:t>Hướng dẫn vận hành hệ thống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567"/>
        <w:jc w:val="both"/>
      </w:pPr>
      <w:r>
        <w:rPr>
          <w:rtl w:val="0"/>
        </w:rPr>
        <w:t>B1 : Tạo ra file hex để nạp code cho hệ thống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567"/>
        <w:jc w:val="both"/>
      </w:pPr>
      <w:r>
        <w:rPr>
          <w:rtl w:val="0"/>
        </w:rPr>
        <w:t>Trong phần mềm Arduino IDE ấn tổ hợp phím Ctrl + Alt + 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567"/>
        <w:jc w:val="both"/>
      </w:pPr>
      <w:r>
        <w:rPr>
          <w:rtl w:val="0"/>
        </w:rPr>
        <w:t>B2 : Cắm cổng USB vào máy tính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567"/>
        <w:jc w:val="both"/>
      </w:pPr>
      <w:r>
        <w:rPr>
          <w:rtl w:val="0"/>
        </w:rPr>
        <w:t>B3 : Chọn cổng COM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567"/>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drawing>
          <wp:inline distT="114300" distB="114300" distL="114300" distR="114300">
            <wp:extent cx="5579110" cy="31369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12" name="image4.png"/>
                    <pic:cNvPicPr preferRelativeResize="0"/>
                  </pic:nvPicPr>
                  <pic:blipFill>
                    <a:blip r:embed="rId19"/>
                    <a:srcRect/>
                    <a:stretch>
                      <a:fillRect/>
                    </a:stretch>
                  </pic:blipFill>
                  <pic:spPr>
                    <a:xfrm>
                      <a:off x="0" y="0"/>
                      <a:ext cx="5579435" cy="3136900"/>
                    </a:xfrm>
                    <a:prstGeom prst="rect">
                      <a:avLst/>
                    </a:prstGeom>
                  </pic:spPr>
                </pic:pic>
              </a:graphicData>
            </a:graphic>
          </wp:inline>
        </w:drawing>
      </w:r>
      <w:r>
        <w:rPr>
          <w:rtl w:val="0"/>
        </w:rPr>
        <w:t>B4 : Nạp Code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567"/>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pPr>
        <w:keepNext/>
        <w:keepLines w:val="0"/>
        <w:pageBreakBefore/>
        <w:widowControl/>
        <w:pBdr>
          <w:top w:val="none" w:color="auto" w:sz="0" w:space="0"/>
          <w:left w:val="none" w:color="auto" w:sz="0" w:space="0"/>
          <w:bottom w:val="none" w:color="auto" w:sz="0" w:space="0"/>
          <w:right w:val="none" w:color="auto" w:sz="0" w:space="0"/>
          <w:between w:val="none" w:color="auto" w:sz="0" w:space="0"/>
        </w:pBdr>
        <w:shd w:val="clear" w:fill="auto"/>
        <w:spacing w:before="240" w:after="360" w:line="276" w:lineRule="auto"/>
        <w:ind w:left="0" w:right="0"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bookmarkStart w:id="47" w:name="_heading=h.49x2ik5" w:colFirst="0" w:colLast="0"/>
      <w:bookmarkEnd w:id="47"/>
      <w:r>
        <w:rPr>
          <w:rFonts w:ascii="Times New Roman" w:hAnsi="Times New Roman" w:eastAsia="Times New Roman" w:cs="Times New Roman"/>
          <w:b/>
          <w:i w:val="0"/>
          <w:smallCaps w:val="0"/>
          <w:strike w:val="0"/>
          <w:color w:val="000000"/>
          <w:sz w:val="28"/>
          <w:szCs w:val="28"/>
          <w:u w:val="none"/>
          <w:shd w:val="clear" w:fill="auto"/>
          <w:vertAlign w:val="baseline"/>
          <w:rtl w:val="0"/>
        </w:rPr>
        <w:t>KẾT LUẬN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w:hAnsi="Times" w:eastAsia="Times" w:cs="Times"/>
          <w:b/>
          <w:i w:val="0"/>
          <w:smallCaps w:val="0"/>
          <w:strike w:val="0"/>
          <w:color w:val="000000"/>
          <w:sz w:val="26"/>
          <w:szCs w:val="26"/>
          <w:u w:val="none"/>
          <w:shd w:val="clear" w:fill="auto"/>
          <w:vertAlign w:val="baseline"/>
          <w:rtl w:val="0"/>
        </w:rPr>
        <w:t xml:space="preserve">Kết quả đạt được của đề tài </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(Kiến thức, sản phẩm)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w:hAnsi="Times" w:eastAsia="Times" w:cs="Times"/>
          <w:b/>
          <w:i w:val="0"/>
          <w:smallCaps w:val="0"/>
          <w:strike w:val="0"/>
          <w:color w:val="000000"/>
          <w:sz w:val="26"/>
          <w:szCs w:val="26"/>
          <w:u w:val="none"/>
          <w:shd w:val="clear" w:fill="auto"/>
          <w:vertAlign w:val="baseline"/>
          <w:rtl w:val="0"/>
        </w:rPr>
        <w:t xml:space="preserve">Hạn chế của đề tài </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(Sản phẩm: chức năng còn thiếu, chưa hoàn thiện....; Kỹ năng: phân tích thiết kế hệ thống, lập trình...)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w:hAnsi="Times" w:eastAsia="Times" w:cs="Times"/>
          <w:b/>
          <w:i w:val="0"/>
          <w:smallCaps w:val="0"/>
          <w:strike w:val="0"/>
          <w:color w:val="000000"/>
          <w:sz w:val="26"/>
          <w:szCs w:val="26"/>
          <w:u w:val="none"/>
          <w:shd w:val="clear" w:fill="auto"/>
          <w:vertAlign w:val="baseline"/>
          <w:rtl w:val="0"/>
        </w:rPr>
        <w:t xml:space="preserve">Hướng phát triển của đề tài </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(Giải qu</w:t>
      </w:r>
      <w:bookmarkStart w:id="49" w:name="_GoBack"/>
      <w:bookmarkEnd w:id="49"/>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yết những hạn chế của đề tài) </w:t>
      </w:r>
    </w:p>
    <w:p>
      <w:pPr>
        <w:keepNext/>
        <w:keepLines w:val="0"/>
        <w:pageBreakBefore/>
        <w:widowControl/>
        <w:pBdr>
          <w:top w:val="none" w:color="auto" w:sz="0" w:space="0"/>
          <w:left w:val="none" w:color="auto" w:sz="0" w:space="0"/>
          <w:bottom w:val="none" w:color="auto" w:sz="0" w:space="0"/>
          <w:right w:val="none" w:color="auto" w:sz="0" w:space="0"/>
          <w:between w:val="none" w:color="auto" w:sz="0" w:space="0"/>
        </w:pBdr>
        <w:shd w:val="clear" w:fill="auto"/>
        <w:spacing w:before="240" w:after="360" w:line="276" w:lineRule="auto"/>
        <w:ind w:left="0" w:right="0"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bookmarkStart w:id="48" w:name="_heading=h.2p2csry" w:colFirst="0" w:colLast="0"/>
      <w:bookmarkEnd w:id="48"/>
      <w:r>
        <w:rPr>
          <w:rFonts w:ascii="Times New Roman" w:hAnsi="Times New Roman" w:eastAsia="Times New Roman" w:cs="Times New Roman"/>
          <w:b/>
          <w:i w:val="0"/>
          <w:smallCaps w:val="0"/>
          <w:strike w:val="0"/>
          <w:color w:val="000000"/>
          <w:sz w:val="28"/>
          <w:szCs w:val="28"/>
          <w:u w:val="none"/>
          <w:shd w:val="clear" w:fill="auto"/>
          <w:vertAlign w:val="baseline"/>
          <w:rtl w:val="0"/>
        </w:rPr>
        <w:t>TÀI LIỆU THAM KHẢO</w:t>
      </w:r>
    </w:p>
    <w:tbl>
      <w:tblPr>
        <w:tblStyle w:val="62"/>
        <w:tblW w:w="8788" w:type="dxa"/>
        <w:tblInd w:w="0" w:type="dxa"/>
        <w:tblLayout w:type="fixed"/>
        <w:tblCellMar>
          <w:top w:w="15" w:type="dxa"/>
          <w:left w:w="15" w:type="dxa"/>
          <w:bottom w:w="15" w:type="dxa"/>
          <w:right w:w="15" w:type="dxa"/>
        </w:tblCellMar>
      </w:tblPr>
      <w:tblGrid>
        <w:gridCol w:w="710"/>
        <w:gridCol w:w="8078"/>
      </w:tblGrid>
      <w:tr>
        <w:tblPrEx>
          <w:tblCellMar>
            <w:top w:w="15" w:type="dxa"/>
            <w:left w:w="15" w:type="dxa"/>
            <w:bottom w:w="15" w:type="dxa"/>
            <w:right w:w="15" w:type="dxa"/>
          </w:tblCellMar>
        </w:tblPrEx>
        <w:tc>
          <w:tcPr>
            <w:vAlign w:val="center"/>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276"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[k]</w:t>
            </w:r>
          </w:p>
        </w:tc>
        <w:tc>
          <w:tcPr>
            <w:vAlign w:val="center"/>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276"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Các tác giả (năm xuất bản), </w:t>
            </w:r>
            <w:r>
              <w:rPr>
                <w:rFonts w:ascii="Times New Roman" w:hAnsi="Times New Roman" w:eastAsia="Times New Roman" w:cs="Times New Roman"/>
                <w:b w:val="0"/>
                <w:i/>
                <w:smallCaps w:val="0"/>
                <w:strike w:val="0"/>
                <w:color w:val="000000"/>
                <w:sz w:val="26"/>
                <w:szCs w:val="26"/>
                <w:u w:val="none"/>
                <w:shd w:val="clear" w:fill="auto"/>
                <w:vertAlign w:val="baseline"/>
                <w:rtl w:val="0"/>
              </w:rPr>
              <w:t>“Tên tài liệu,”</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 Nhà xuất bản</w:t>
            </w:r>
          </w:p>
        </w:tc>
      </w:tr>
      <w:tr>
        <w:tblPrEx>
          <w:tblCellMar>
            <w:top w:w="15" w:type="dxa"/>
            <w:left w:w="15" w:type="dxa"/>
            <w:bottom w:w="15" w:type="dxa"/>
            <w:right w:w="15" w:type="dxa"/>
          </w:tblCellMar>
        </w:tblPrEx>
        <w:tc>
          <w:tcPr>
            <w:vAlign w:val="center"/>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276"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[1]</w:t>
            </w:r>
          </w:p>
        </w:tc>
        <w:tc>
          <w:tcPr>
            <w:vAlign w:val="center"/>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276"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Phạm Ngọc Hưng (2020), </w:t>
            </w:r>
            <w:r>
              <w:rPr>
                <w:rFonts w:ascii="Times New Roman" w:hAnsi="Times New Roman" w:eastAsia="Times New Roman" w:cs="Times New Roman"/>
                <w:b w:val="0"/>
                <w:i/>
                <w:smallCaps w:val="0"/>
                <w:strike w:val="0"/>
                <w:color w:val="000000"/>
                <w:sz w:val="26"/>
                <w:szCs w:val="26"/>
                <w:u w:val="none"/>
                <w:shd w:val="clear" w:fill="auto"/>
                <w:vertAlign w:val="baseline"/>
                <w:rtl w:val="0"/>
              </w:rPr>
              <w:t>“Đề cương bài giảng môn thiết kế hệ thống nhúng,”</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 Trường Đại học Sư phạm Kỹ thuật Hưng Yên.</w:t>
            </w:r>
          </w:p>
        </w:tc>
      </w:tr>
      <w:tr>
        <w:tblPrEx>
          <w:tblCellMar>
            <w:top w:w="15" w:type="dxa"/>
            <w:left w:w="15" w:type="dxa"/>
            <w:bottom w:w="15" w:type="dxa"/>
            <w:right w:w="15" w:type="dxa"/>
          </w:tblCellMar>
        </w:tblPrEx>
        <w:tc>
          <w:tcPr>
            <w:vAlign w:val="center"/>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276"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[2]</w:t>
            </w:r>
          </w:p>
        </w:tc>
        <w:tc>
          <w:tcPr>
            <w:vAlign w:val="center"/>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276"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Đặng Hoài Bắc, Nguyễn Ngọc Minh (2013), Thiết kế hệ </w:t>
            </w:r>
            <w:r>
              <w:rPr>
                <w:rtl w:val="0"/>
              </w:rPr>
              <w:t>thống</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 nhúng, NXB thông tin và truyền thông.</w:t>
            </w:r>
          </w:p>
        </w:tc>
      </w:tr>
      <w:tr>
        <w:tblPrEx>
          <w:tblCellMar>
            <w:top w:w="15" w:type="dxa"/>
            <w:left w:w="15" w:type="dxa"/>
            <w:bottom w:w="15" w:type="dxa"/>
            <w:right w:w="15" w:type="dxa"/>
          </w:tblCellMar>
        </w:tblPrEx>
        <w:tc>
          <w:tcPr>
            <w:vAlign w:val="center"/>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276"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[3]</w:t>
            </w:r>
          </w:p>
        </w:tc>
        <w:tc>
          <w:tcPr>
            <w:vAlign w:val="center"/>
          </w:tcPr>
          <w:p>
            <w:pPr>
              <w:ind w:firstLine="0"/>
              <w:jc w:val="left"/>
            </w:pPr>
            <w:r>
              <w:rPr>
                <w:rtl w:val="0"/>
              </w:rPr>
              <w:t>Alexander G Dean (2017), Embedded Systems Fundamentals with ARM Cortex-M based Microcontrollers: A Practical Approach, ARM Education Media UK.</w:t>
            </w:r>
          </w:p>
        </w:tc>
      </w:tr>
    </w:tbl>
    <w:p>
      <w:pPr>
        <w:spacing w:before="48" w:after="48" w:line="288" w:lineRule="auto"/>
        <w:rPr>
          <w:b/>
          <w:i/>
        </w:rPr>
      </w:pPr>
    </w:p>
    <w:p>
      <w:pPr>
        <w:spacing w:before="0" w:line="240" w:lineRule="auto"/>
        <w:ind w:firstLine="0"/>
        <w:jc w:val="left"/>
        <w:rPr>
          <w:b/>
          <w:i/>
        </w:rPr>
      </w:pPr>
      <w:r>
        <w:br w:type="page"/>
      </w:r>
    </w:p>
    <w:p>
      <w:pPr>
        <w:spacing w:before="48" w:after="48" w:line="288" w:lineRule="auto"/>
        <w:rPr>
          <w:b/>
          <w:i/>
        </w:rPr>
      </w:pPr>
      <w:r>
        <w:rPr>
          <w:b/>
          <w:i/>
          <w:rtl w:val="0"/>
        </w:rPr>
        <w:t>Ghi chú:</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48" w:after="48" w:line="288" w:lineRule="auto"/>
        <w:ind w:left="360" w:right="0" w:firstLine="0"/>
        <w:jc w:val="both"/>
        <w:rPr>
          <w:rFonts w:ascii="Times New Roman" w:hAnsi="Times New Roman" w:eastAsia="Times New Roman" w:cs="Times New Roman"/>
          <w:b/>
          <w:i w:val="0"/>
          <w:smallCaps w:val="0"/>
          <w:strike w:val="0"/>
          <w:color w:val="000000"/>
          <w:sz w:val="26"/>
          <w:szCs w:val="26"/>
          <w:u w:val="none"/>
          <w:shd w:val="clear" w:fill="auto"/>
          <w:vertAlign w:val="baseline"/>
        </w:rPr>
      </w:pPr>
      <w:r>
        <w:rPr>
          <w:rFonts w:ascii="Times New Roman" w:hAnsi="Times New Roman" w:eastAsia="Times New Roman" w:cs="Times New Roman"/>
          <w:b/>
          <w:i w:val="0"/>
          <w:smallCaps w:val="0"/>
          <w:strike w:val="0"/>
          <w:color w:val="000000"/>
          <w:sz w:val="26"/>
          <w:szCs w:val="26"/>
          <w:u w:val="none"/>
          <w:shd w:val="clear" w:fill="auto"/>
          <w:vertAlign w:val="baseline"/>
          <w:rtl w:val="0"/>
        </w:rPr>
        <w:t>Yêu cầu định dạng nội dung báo cáo:</w:t>
      </w:r>
    </w:p>
    <w:p>
      <w:pPr>
        <w:keepNext w:val="0"/>
        <w:keepLines w:val="0"/>
        <w:pageBreakBefore w:val="0"/>
        <w:widowControl/>
        <w:numPr>
          <w:ilvl w:val="0"/>
          <w:numId w:val="19"/>
        </w:numPr>
        <w:pBdr>
          <w:top w:val="none" w:color="auto" w:sz="0" w:space="0"/>
          <w:left w:val="none" w:color="auto" w:sz="0" w:space="0"/>
          <w:bottom w:val="none" w:color="auto" w:sz="0" w:space="0"/>
          <w:right w:val="none" w:color="auto" w:sz="0" w:space="0"/>
          <w:between w:val="none" w:color="auto" w:sz="0" w:space="0"/>
        </w:pBdr>
        <w:shd w:val="clear" w:fill="auto"/>
        <w:spacing w:before="48" w:after="48" w:line="288" w:lineRule="auto"/>
        <w:ind w:left="426" w:right="0" w:hanging="36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Nội dung phải trình bày rõ ràng, sạch sẽ. Các bảng biểu, đồ thị, hình vẽ … nếu trình bày theo chiều ngang của khổ giấy thì cần được đóng ngay đầu bảng biểu… vào gáy của quyển đồ án. Các công thức, ký hiệu… nếu phải viết thêm bằng tay thì cần viết bằng mực đen, rõ ràng, sạch sẽ.</w:t>
      </w:r>
    </w:p>
    <w:p>
      <w:pPr>
        <w:keepNext w:val="0"/>
        <w:keepLines w:val="0"/>
        <w:pageBreakBefore w:val="0"/>
        <w:widowControl/>
        <w:numPr>
          <w:ilvl w:val="0"/>
          <w:numId w:val="19"/>
        </w:numPr>
        <w:pBdr>
          <w:top w:val="none" w:color="auto" w:sz="0" w:space="0"/>
          <w:left w:val="none" w:color="auto" w:sz="0" w:space="0"/>
          <w:bottom w:val="none" w:color="auto" w:sz="0" w:space="0"/>
          <w:right w:val="none" w:color="auto" w:sz="0" w:space="0"/>
          <w:between w:val="none" w:color="auto" w:sz="0" w:space="0"/>
        </w:pBdr>
        <w:shd w:val="clear" w:fill="auto"/>
        <w:spacing w:before="48" w:after="48" w:line="288" w:lineRule="auto"/>
        <w:ind w:left="426" w:right="0" w:hanging="36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Đồ án được in trên một mặt giấy trắng khổ A4 (210 x 297mm), dày không quá 100 trang, không kể hình vẽ, bảng biểu, đồ thị và danh mục tài liệu tham khảo.</w:t>
      </w:r>
    </w:p>
    <w:p>
      <w:pPr>
        <w:keepNext w:val="0"/>
        <w:keepLines w:val="0"/>
        <w:pageBreakBefore w:val="0"/>
        <w:widowControl/>
        <w:numPr>
          <w:ilvl w:val="0"/>
          <w:numId w:val="19"/>
        </w:numPr>
        <w:pBdr>
          <w:top w:val="none" w:color="auto" w:sz="0" w:space="0"/>
          <w:left w:val="none" w:color="auto" w:sz="0" w:space="0"/>
          <w:bottom w:val="none" w:color="auto" w:sz="0" w:space="0"/>
          <w:right w:val="none" w:color="auto" w:sz="0" w:space="0"/>
          <w:between w:val="none" w:color="auto" w:sz="0" w:space="0"/>
        </w:pBdr>
        <w:shd w:val="clear" w:fill="auto"/>
        <w:spacing w:before="48" w:after="48" w:line="288" w:lineRule="auto"/>
        <w:ind w:left="426" w:right="0" w:hanging="36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Phần nội dung trình bày trong đồ án sử dụng Font chữ </w:t>
      </w:r>
      <w:r>
        <w:rPr>
          <w:rFonts w:ascii="Times New Roman" w:hAnsi="Times New Roman" w:eastAsia="Times New Roman" w:cs="Times New Roman"/>
          <w:b/>
          <w:i w:val="0"/>
          <w:smallCaps w:val="0"/>
          <w:strike w:val="0"/>
          <w:color w:val="000000"/>
          <w:sz w:val="26"/>
          <w:szCs w:val="26"/>
          <w:u w:val="none"/>
          <w:shd w:val="clear" w:fill="auto"/>
          <w:vertAlign w:val="baseline"/>
          <w:rtl w:val="0"/>
        </w:rPr>
        <w:t>Times New Roman</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 cỡ 13, hệ soạn thảo </w:t>
      </w:r>
      <w:r>
        <w:rPr>
          <w:rtl w:val="0"/>
        </w:rPr>
        <w:t>Microsoft Word</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 mật độ chữ bình thường, không được nén hoặc kéo dãn khoảng cách giữa các chữ; dãn dòng đặt ở chế độ 1,5 lines; lề trên 3,0 cm; lề dưới 3,0cm; lề trái 3,5 cm, lề phải 2,0 cm. Số trang được đánh ở giữa, phía dưới trang giấy.</w:t>
      </w:r>
    </w:p>
    <w:p>
      <w:pPr>
        <w:keepNext w:val="0"/>
        <w:keepLines w:val="0"/>
        <w:pageBreakBefore w:val="0"/>
        <w:widowControl/>
        <w:numPr>
          <w:ilvl w:val="0"/>
          <w:numId w:val="19"/>
        </w:numPr>
        <w:pBdr>
          <w:top w:val="none" w:color="auto" w:sz="0" w:space="0"/>
          <w:left w:val="none" w:color="auto" w:sz="0" w:space="0"/>
          <w:bottom w:val="none" w:color="auto" w:sz="0" w:space="0"/>
          <w:right w:val="none" w:color="auto" w:sz="0" w:space="0"/>
          <w:between w:val="none" w:color="auto" w:sz="0" w:space="0"/>
        </w:pBdr>
        <w:shd w:val="clear" w:fill="auto"/>
        <w:spacing w:before="48" w:after="48" w:line="288" w:lineRule="auto"/>
        <w:ind w:left="426" w:right="0" w:hanging="36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Cách ghi trích dẫn tài liệu tham khảo: Cuối đoạn trích dẫn đánh số thứ tự tài liệu tham khảo (ví dụ: [1]: tham khảo tài liệu số 1; [3,4,8]: tham khảo 3 tài liệu số 3, 4, 8). </w:t>
      </w:r>
      <w:r>
        <w:rPr>
          <w:rFonts w:ascii="Times New Roman" w:hAnsi="Times New Roman" w:eastAsia="Times New Roman" w:cs="Times New Roman"/>
          <w:b w:val="0"/>
          <w:i w:val="0"/>
          <w:smallCaps w:val="0"/>
          <w:strike w:val="0"/>
          <w:color w:val="FF0000"/>
          <w:sz w:val="26"/>
          <w:szCs w:val="26"/>
          <w:u w:val="none"/>
          <w:shd w:val="clear" w:fill="auto"/>
          <w:vertAlign w:val="baseline"/>
          <w:rtl w:val="0"/>
        </w:rPr>
        <w:t>Tài liệu tham khảo sắp xếp theo thứ tự được trích dẫn trong cuốn báo cáo.</w:t>
      </w:r>
    </w:p>
    <w:p>
      <w:pPr>
        <w:keepNext w:val="0"/>
        <w:keepLines w:val="0"/>
        <w:pageBreakBefore w:val="0"/>
        <w:widowControl/>
        <w:numPr>
          <w:ilvl w:val="0"/>
          <w:numId w:val="19"/>
        </w:numPr>
        <w:pBdr>
          <w:top w:val="none" w:color="auto" w:sz="0" w:space="0"/>
          <w:left w:val="none" w:color="auto" w:sz="0" w:space="0"/>
          <w:bottom w:val="none" w:color="auto" w:sz="0" w:space="0"/>
          <w:right w:val="none" w:color="auto" w:sz="0" w:space="0"/>
          <w:between w:val="none" w:color="auto" w:sz="0" w:space="0"/>
        </w:pBdr>
        <w:shd w:val="clear" w:fill="auto"/>
        <w:spacing w:before="48" w:after="48" w:line="288" w:lineRule="auto"/>
        <w:ind w:left="426" w:right="0" w:hanging="36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Tuyệt đối không được tẩy, </w:t>
      </w:r>
      <w:r>
        <w:rPr>
          <w:rtl w:val="0"/>
        </w:rPr>
        <w:t>xóa</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 sửa chữa trong đồ án.</w:t>
      </w:r>
    </w:p>
    <w:p>
      <w:pPr>
        <w:keepNext w:val="0"/>
        <w:keepLines w:val="0"/>
        <w:pageBreakBefore w:val="0"/>
        <w:widowControl/>
        <w:numPr>
          <w:ilvl w:val="0"/>
          <w:numId w:val="19"/>
        </w:numPr>
        <w:pBdr>
          <w:top w:val="none" w:color="auto" w:sz="0" w:space="0"/>
          <w:left w:val="none" w:color="auto" w:sz="0" w:space="0"/>
          <w:bottom w:val="none" w:color="auto" w:sz="0" w:space="0"/>
          <w:right w:val="none" w:color="auto" w:sz="0" w:space="0"/>
          <w:between w:val="none" w:color="auto" w:sz="0" w:space="0"/>
        </w:pBdr>
        <w:shd w:val="clear" w:fill="auto"/>
        <w:spacing w:before="48" w:after="48" w:line="288" w:lineRule="auto"/>
        <w:ind w:left="426" w:right="0" w:hanging="36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Quy cách trình bày nội dung</w:t>
      </w:r>
    </w:p>
    <w:tbl>
      <w:tblPr>
        <w:tblStyle w:val="63"/>
        <w:tblW w:w="951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802"/>
        <w:gridCol w:w="1134"/>
        <w:gridCol w:w="3150"/>
        <w:gridCol w:w="24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p>
            <w:pPr>
              <w:tabs>
                <w:tab w:val="left" w:pos="1524"/>
              </w:tabs>
              <w:spacing w:before="48" w:after="48" w:line="240" w:lineRule="auto"/>
              <w:jc w:val="center"/>
              <w:rPr>
                <w:b/>
              </w:rPr>
            </w:pPr>
            <w:r>
              <w:rPr>
                <w:b/>
                <w:rtl w:val="0"/>
              </w:rPr>
              <w:t>Đề mục</w:t>
            </w:r>
          </w:p>
        </w:tc>
        <w:tc>
          <w:p>
            <w:pPr>
              <w:tabs>
                <w:tab w:val="left" w:pos="1524"/>
              </w:tabs>
              <w:spacing w:before="48" w:after="48" w:line="240" w:lineRule="auto"/>
              <w:ind w:firstLine="33"/>
              <w:jc w:val="center"/>
              <w:rPr>
                <w:b/>
              </w:rPr>
            </w:pPr>
            <w:r>
              <w:rPr>
                <w:b/>
                <w:rtl w:val="0"/>
              </w:rPr>
              <w:t>Cỡ chữ</w:t>
            </w:r>
          </w:p>
        </w:tc>
        <w:tc>
          <w:p>
            <w:pPr>
              <w:tabs>
                <w:tab w:val="left" w:pos="1524"/>
              </w:tabs>
              <w:spacing w:before="48" w:after="48" w:line="240" w:lineRule="auto"/>
              <w:jc w:val="center"/>
              <w:rPr>
                <w:b/>
              </w:rPr>
            </w:pPr>
            <w:r>
              <w:rPr>
                <w:b/>
                <w:rtl w:val="0"/>
              </w:rPr>
              <w:t>Định dạng</w:t>
            </w:r>
          </w:p>
        </w:tc>
        <w:tc>
          <w:p>
            <w:pPr>
              <w:tabs>
                <w:tab w:val="left" w:pos="1524"/>
              </w:tabs>
              <w:spacing w:before="48" w:after="48" w:line="240" w:lineRule="auto"/>
              <w:jc w:val="center"/>
              <w:rPr>
                <w:b/>
              </w:rPr>
            </w:pPr>
            <w:r>
              <w:rPr>
                <w:b/>
                <w:rtl w:val="0"/>
              </w:rPr>
              <w:t>Canh lề trang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vAlign w:val="center"/>
          </w:tcPr>
          <w:p>
            <w:pPr>
              <w:tabs>
                <w:tab w:val="left" w:pos="1524"/>
              </w:tabs>
              <w:spacing w:before="48" w:after="48" w:line="240" w:lineRule="auto"/>
              <w:ind w:firstLine="0"/>
            </w:pPr>
            <w:r>
              <w:rPr>
                <w:rtl w:val="0"/>
              </w:rPr>
              <w:t>Tên chương</w:t>
            </w:r>
          </w:p>
        </w:tc>
        <w:tc>
          <w:tcPr>
            <w:vAlign w:val="center"/>
          </w:tcPr>
          <w:p>
            <w:pPr>
              <w:tabs>
                <w:tab w:val="left" w:pos="1524"/>
              </w:tabs>
              <w:spacing w:before="48" w:after="48" w:line="240" w:lineRule="auto"/>
              <w:ind w:firstLine="0"/>
              <w:jc w:val="center"/>
            </w:pPr>
            <w:r>
              <w:rPr>
                <w:rtl w:val="0"/>
              </w:rPr>
              <w:t>14</w:t>
            </w:r>
          </w:p>
        </w:tc>
        <w:tc>
          <w:tcPr>
            <w:vAlign w:val="center"/>
          </w:tcPr>
          <w:p>
            <w:pPr>
              <w:spacing w:before="48" w:after="48" w:line="240" w:lineRule="auto"/>
              <w:ind w:firstLine="0"/>
            </w:pPr>
            <w:r>
              <w:rPr>
                <w:rtl w:val="0"/>
              </w:rPr>
              <w:t>In hoa, đậm</w:t>
            </w:r>
          </w:p>
        </w:tc>
        <w:tc>
          <w:tcPr>
            <w:vAlign w:val="center"/>
          </w:tcPr>
          <w:p>
            <w:pPr>
              <w:tabs>
                <w:tab w:val="left" w:pos="1524"/>
              </w:tabs>
              <w:spacing w:before="48" w:after="48" w:line="240" w:lineRule="auto"/>
              <w:ind w:firstLine="0"/>
            </w:pPr>
            <w:r>
              <w:rPr>
                <w:rtl w:val="0"/>
              </w:rPr>
              <w:t>Giữa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vAlign w:val="center"/>
          </w:tcPr>
          <w:p>
            <w:pPr>
              <w:tabs>
                <w:tab w:val="left" w:pos="1524"/>
              </w:tabs>
              <w:spacing w:before="48" w:after="48" w:line="240" w:lineRule="auto"/>
              <w:ind w:firstLine="0"/>
            </w:pPr>
            <w:r>
              <w:rPr>
                <w:rtl w:val="0"/>
              </w:rPr>
              <w:t>Tên tiểu mục mức 1</w:t>
            </w:r>
          </w:p>
        </w:tc>
        <w:tc>
          <w:tcPr>
            <w:vAlign w:val="center"/>
          </w:tcPr>
          <w:p>
            <w:pPr>
              <w:tabs>
                <w:tab w:val="left" w:pos="1524"/>
              </w:tabs>
              <w:spacing w:before="48" w:after="48" w:line="240" w:lineRule="auto"/>
              <w:ind w:firstLine="0"/>
              <w:jc w:val="center"/>
            </w:pPr>
            <w:r>
              <w:rPr>
                <w:rtl w:val="0"/>
              </w:rPr>
              <w:t>13</w:t>
            </w:r>
          </w:p>
        </w:tc>
        <w:tc>
          <w:tcPr>
            <w:vAlign w:val="center"/>
          </w:tcPr>
          <w:p>
            <w:pPr>
              <w:spacing w:before="48" w:after="48" w:line="240" w:lineRule="auto"/>
              <w:ind w:firstLine="0"/>
            </w:pPr>
            <w:r>
              <w:rPr>
                <w:rtl w:val="0"/>
              </w:rPr>
              <w:t>Chữ thường, đậm</w:t>
            </w:r>
          </w:p>
        </w:tc>
        <w:tc>
          <w:tcPr>
            <w:vAlign w:val="center"/>
          </w:tcPr>
          <w:p>
            <w:pPr>
              <w:tabs>
                <w:tab w:val="left" w:pos="1524"/>
              </w:tabs>
              <w:spacing w:before="48" w:after="48" w:line="240" w:lineRule="auto"/>
              <w:ind w:firstLine="0"/>
            </w:pPr>
            <w:r>
              <w:rPr>
                <w:rtl w:val="0"/>
              </w:rPr>
              <w:t>Trái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vAlign w:val="center"/>
          </w:tcPr>
          <w:p>
            <w:pPr>
              <w:tabs>
                <w:tab w:val="left" w:pos="1524"/>
              </w:tabs>
              <w:spacing w:before="48" w:after="48" w:line="240" w:lineRule="auto"/>
              <w:ind w:firstLine="0"/>
            </w:pPr>
            <w:r>
              <w:rPr>
                <w:rtl w:val="0"/>
              </w:rPr>
              <w:t>Tên tiểu mục mức 2</w:t>
            </w:r>
          </w:p>
        </w:tc>
        <w:tc>
          <w:tcPr>
            <w:vAlign w:val="center"/>
          </w:tcPr>
          <w:p>
            <w:pPr>
              <w:tabs>
                <w:tab w:val="left" w:pos="1524"/>
              </w:tabs>
              <w:spacing w:before="48" w:after="48" w:line="240" w:lineRule="auto"/>
              <w:ind w:firstLine="0"/>
              <w:jc w:val="center"/>
            </w:pPr>
            <w:r>
              <w:rPr>
                <w:rtl w:val="0"/>
              </w:rPr>
              <w:t>13</w:t>
            </w:r>
          </w:p>
        </w:tc>
        <w:tc>
          <w:tcPr>
            <w:vAlign w:val="center"/>
          </w:tcPr>
          <w:p>
            <w:pPr>
              <w:spacing w:before="48" w:after="48" w:line="240" w:lineRule="auto"/>
              <w:ind w:firstLine="0"/>
            </w:pPr>
            <w:r>
              <w:rPr>
                <w:rtl w:val="0"/>
              </w:rPr>
              <w:t>Chữ thường, đậm, nghiêng</w:t>
            </w:r>
          </w:p>
        </w:tc>
        <w:tc>
          <w:tcPr>
            <w:vAlign w:val="center"/>
          </w:tcPr>
          <w:p>
            <w:pPr>
              <w:tabs>
                <w:tab w:val="left" w:pos="1524"/>
              </w:tabs>
              <w:spacing w:before="48" w:after="48" w:line="240" w:lineRule="auto"/>
              <w:ind w:firstLine="0"/>
            </w:pPr>
            <w:r>
              <w:rPr>
                <w:rtl w:val="0"/>
              </w:rPr>
              <w:t>Trái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vAlign w:val="center"/>
          </w:tcPr>
          <w:p>
            <w:pPr>
              <w:tabs>
                <w:tab w:val="left" w:pos="1524"/>
              </w:tabs>
              <w:spacing w:before="48" w:after="48" w:line="240" w:lineRule="auto"/>
              <w:ind w:firstLine="0"/>
            </w:pPr>
            <w:r>
              <w:rPr>
                <w:rtl w:val="0"/>
              </w:rPr>
              <w:t>Tên tiểu mục mức 3</w:t>
            </w:r>
          </w:p>
        </w:tc>
        <w:tc>
          <w:tcPr>
            <w:vAlign w:val="center"/>
          </w:tcPr>
          <w:p>
            <w:pPr>
              <w:tabs>
                <w:tab w:val="left" w:pos="1524"/>
              </w:tabs>
              <w:spacing w:before="48" w:after="48" w:line="240" w:lineRule="auto"/>
              <w:ind w:firstLine="0"/>
              <w:jc w:val="center"/>
            </w:pPr>
            <w:r>
              <w:rPr>
                <w:rtl w:val="0"/>
              </w:rPr>
              <w:t>13</w:t>
            </w:r>
          </w:p>
        </w:tc>
        <w:tc>
          <w:tcPr>
            <w:vAlign w:val="center"/>
          </w:tcPr>
          <w:p>
            <w:pPr>
              <w:spacing w:before="48" w:after="48" w:line="240" w:lineRule="auto"/>
              <w:ind w:firstLine="0"/>
            </w:pPr>
            <w:r>
              <w:rPr>
                <w:rtl w:val="0"/>
              </w:rPr>
              <w:t xml:space="preserve">Đánh chỉ mục bằng cái thường </w:t>
            </w:r>
          </w:p>
          <w:p>
            <w:pPr>
              <w:spacing w:before="48" w:after="48" w:line="240" w:lineRule="auto"/>
              <w:ind w:firstLine="0"/>
            </w:pPr>
            <w:r>
              <w:rPr>
                <w:rtl w:val="0"/>
              </w:rPr>
              <w:t>a), ...</w:t>
            </w:r>
          </w:p>
          <w:p>
            <w:pPr>
              <w:spacing w:before="48" w:after="48" w:line="240" w:lineRule="auto"/>
              <w:ind w:firstLine="0"/>
            </w:pPr>
            <w:r>
              <w:rPr>
                <w:rtl w:val="0"/>
              </w:rPr>
              <w:t>b), .....</w:t>
            </w:r>
          </w:p>
        </w:tc>
        <w:tc>
          <w:tcPr>
            <w:vAlign w:val="center"/>
          </w:tcPr>
          <w:p>
            <w:pPr>
              <w:tabs>
                <w:tab w:val="left" w:pos="1524"/>
              </w:tabs>
              <w:spacing w:before="48" w:after="48" w:line="240" w:lineRule="auto"/>
              <w:ind w:firstLine="0"/>
            </w:pPr>
            <w:r>
              <w:rPr>
                <w:rtl w:val="0"/>
              </w:rPr>
              <w:t>Trái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vAlign w:val="center"/>
          </w:tcPr>
          <w:p>
            <w:pPr>
              <w:tabs>
                <w:tab w:val="left" w:pos="1524"/>
              </w:tabs>
              <w:spacing w:before="48" w:after="48" w:line="240" w:lineRule="auto"/>
              <w:ind w:firstLine="0"/>
            </w:pPr>
            <w:r>
              <w:rPr>
                <w:rtl w:val="0"/>
              </w:rPr>
              <w:t xml:space="preserve">Nội dung </w:t>
            </w:r>
          </w:p>
        </w:tc>
        <w:tc>
          <w:tcPr>
            <w:vAlign w:val="center"/>
          </w:tcPr>
          <w:p>
            <w:pPr>
              <w:tabs>
                <w:tab w:val="left" w:pos="1524"/>
              </w:tabs>
              <w:spacing w:before="48" w:after="48" w:line="240" w:lineRule="auto"/>
              <w:ind w:firstLine="0"/>
              <w:jc w:val="center"/>
            </w:pPr>
            <w:r>
              <w:rPr>
                <w:rtl w:val="0"/>
              </w:rPr>
              <w:t>13</w:t>
            </w:r>
          </w:p>
        </w:tc>
        <w:tc>
          <w:tcPr>
            <w:vAlign w:val="center"/>
          </w:tcPr>
          <w:p>
            <w:pPr>
              <w:spacing w:before="48" w:after="48" w:line="240" w:lineRule="auto"/>
              <w:ind w:firstLine="0"/>
            </w:pPr>
            <w:r>
              <w:rPr>
                <w:rtl w:val="0"/>
              </w:rPr>
              <w:t>Chữ thường (Normal)</w:t>
            </w:r>
          </w:p>
        </w:tc>
        <w:tc>
          <w:tcPr>
            <w:vAlign w:val="center"/>
          </w:tcPr>
          <w:p>
            <w:pPr>
              <w:tabs>
                <w:tab w:val="left" w:pos="1524"/>
              </w:tabs>
              <w:spacing w:before="48" w:after="48" w:line="240" w:lineRule="auto"/>
              <w:ind w:firstLine="0"/>
            </w:pPr>
            <w:r>
              <w:rPr>
                <w:rtl w:val="0"/>
              </w:rPr>
              <w:t>Đều hai bên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vAlign w:val="center"/>
          </w:tcPr>
          <w:p>
            <w:pPr>
              <w:tabs>
                <w:tab w:val="left" w:pos="1524"/>
              </w:tabs>
              <w:spacing w:before="48" w:after="48" w:line="240" w:lineRule="auto"/>
              <w:ind w:firstLine="0"/>
            </w:pPr>
            <w:r>
              <w:rPr>
                <w:rtl w:val="0"/>
              </w:rPr>
              <w:t>Nội dung bảng (table)</w:t>
            </w:r>
          </w:p>
        </w:tc>
        <w:tc>
          <w:tcPr>
            <w:vAlign w:val="center"/>
          </w:tcPr>
          <w:p>
            <w:pPr>
              <w:tabs>
                <w:tab w:val="left" w:pos="1524"/>
              </w:tabs>
              <w:spacing w:before="48" w:after="48" w:line="240" w:lineRule="auto"/>
              <w:ind w:firstLine="0"/>
              <w:jc w:val="center"/>
            </w:pPr>
            <w:r>
              <w:rPr>
                <w:rtl w:val="0"/>
              </w:rPr>
              <w:t>12</w:t>
            </w:r>
          </w:p>
        </w:tc>
        <w:tc>
          <w:tcPr>
            <w:vAlign w:val="center"/>
          </w:tcPr>
          <w:p>
            <w:pPr>
              <w:spacing w:before="48" w:after="48" w:line="240" w:lineRule="auto"/>
              <w:ind w:firstLine="0"/>
            </w:pPr>
            <w:r>
              <w:rPr>
                <w:rtl w:val="0"/>
              </w:rPr>
              <w:t>Normal</w:t>
            </w:r>
          </w:p>
        </w:tc>
        <w:tc>
          <w:tcPr>
            <w:vAlign w:val="center"/>
          </w:tcPr>
          <w:p>
            <w:pPr>
              <w:tabs>
                <w:tab w:val="left" w:pos="1524"/>
              </w:tabs>
              <w:spacing w:before="48" w:after="48" w:line="240" w:lineRule="auto"/>
              <w:ind w:firstLine="0"/>
            </w:pPr>
            <w:r>
              <w:rPr>
                <w:rtl w:val="0"/>
              </w:rPr>
              <w:t>Giữa 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vAlign w:val="center"/>
          </w:tcPr>
          <w:p>
            <w:pPr>
              <w:tabs>
                <w:tab w:val="left" w:pos="1524"/>
              </w:tabs>
              <w:spacing w:before="48" w:after="48" w:line="240" w:lineRule="auto"/>
              <w:ind w:firstLine="0"/>
            </w:pPr>
            <w:r>
              <w:rPr>
                <w:rtl w:val="0"/>
              </w:rPr>
              <w:t>Tên bảng</w:t>
            </w:r>
          </w:p>
        </w:tc>
        <w:tc>
          <w:tcPr>
            <w:vAlign w:val="center"/>
          </w:tcPr>
          <w:p>
            <w:pPr>
              <w:tabs>
                <w:tab w:val="left" w:pos="1524"/>
              </w:tabs>
              <w:spacing w:before="48" w:after="48" w:line="240" w:lineRule="auto"/>
              <w:ind w:firstLine="0"/>
              <w:jc w:val="center"/>
            </w:pPr>
            <w:r>
              <w:rPr>
                <w:rtl w:val="0"/>
              </w:rPr>
              <w:t>12</w:t>
            </w:r>
          </w:p>
        </w:tc>
        <w:tc>
          <w:tcPr>
            <w:vAlign w:val="center"/>
          </w:tcPr>
          <w:p>
            <w:pPr>
              <w:spacing w:before="48" w:after="48" w:line="240" w:lineRule="auto"/>
              <w:ind w:firstLine="0"/>
            </w:pPr>
            <w:r>
              <w:rPr>
                <w:rtl w:val="0"/>
              </w:rPr>
              <w:t>Chữ thường, nghiêng</w:t>
            </w:r>
          </w:p>
        </w:tc>
        <w:tc>
          <w:tcPr>
            <w:vAlign w:val="center"/>
          </w:tcPr>
          <w:p>
            <w:pPr>
              <w:tabs>
                <w:tab w:val="left" w:pos="1524"/>
              </w:tabs>
              <w:spacing w:before="48" w:after="48" w:line="240" w:lineRule="auto"/>
              <w:ind w:firstLine="0"/>
            </w:pPr>
            <w:r>
              <w:rPr>
                <w:rtl w:val="0"/>
              </w:rPr>
              <w:t>Giữa, trên bảng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vAlign w:val="center"/>
          </w:tcPr>
          <w:p>
            <w:pPr>
              <w:tabs>
                <w:tab w:val="left" w:pos="1524"/>
              </w:tabs>
              <w:spacing w:before="48" w:after="48" w:line="240" w:lineRule="auto"/>
              <w:ind w:firstLine="0"/>
            </w:pPr>
            <w:r>
              <w:rPr>
                <w:rtl w:val="0"/>
              </w:rPr>
              <w:t>Tên hình</w:t>
            </w:r>
          </w:p>
        </w:tc>
        <w:tc>
          <w:tcPr>
            <w:vAlign w:val="center"/>
          </w:tcPr>
          <w:p>
            <w:pPr>
              <w:tabs>
                <w:tab w:val="left" w:pos="1524"/>
              </w:tabs>
              <w:spacing w:before="48" w:after="48" w:line="240" w:lineRule="auto"/>
              <w:ind w:firstLine="0"/>
              <w:jc w:val="center"/>
            </w:pPr>
            <w:r>
              <w:rPr>
                <w:rtl w:val="0"/>
              </w:rPr>
              <w:t>12</w:t>
            </w:r>
          </w:p>
        </w:tc>
        <w:tc>
          <w:tcPr>
            <w:vAlign w:val="center"/>
          </w:tcPr>
          <w:p>
            <w:pPr>
              <w:spacing w:before="48" w:after="48" w:line="240" w:lineRule="auto"/>
              <w:ind w:firstLine="0"/>
            </w:pPr>
            <w:r>
              <w:rPr>
                <w:rtl w:val="0"/>
              </w:rPr>
              <w:t>Chữ thường, nghiêng</w:t>
            </w:r>
          </w:p>
        </w:tc>
        <w:tc>
          <w:tcPr>
            <w:vAlign w:val="center"/>
          </w:tcPr>
          <w:p>
            <w:pPr>
              <w:tabs>
                <w:tab w:val="left" w:pos="1524"/>
              </w:tabs>
              <w:spacing w:before="48" w:after="48" w:line="240" w:lineRule="auto"/>
              <w:ind w:firstLine="0"/>
            </w:pPr>
            <w:r>
              <w:rPr>
                <w:rtl w:val="0"/>
              </w:rPr>
              <w:t>Giữa, dưới hình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vAlign w:val="center"/>
          </w:tcPr>
          <w:p>
            <w:pPr>
              <w:tabs>
                <w:tab w:val="left" w:pos="1524"/>
              </w:tabs>
              <w:spacing w:before="48" w:after="48" w:line="240" w:lineRule="auto"/>
              <w:ind w:firstLine="0"/>
            </w:pPr>
            <w:r>
              <w:rPr>
                <w:rtl w:val="0"/>
              </w:rPr>
              <w:t>Tài liệu tham khảo</w:t>
            </w:r>
          </w:p>
        </w:tc>
        <w:tc>
          <w:tcPr>
            <w:vAlign w:val="center"/>
          </w:tcPr>
          <w:p>
            <w:pPr>
              <w:tabs>
                <w:tab w:val="left" w:pos="1524"/>
              </w:tabs>
              <w:spacing w:before="48" w:after="48" w:line="240" w:lineRule="auto"/>
              <w:ind w:firstLine="0"/>
              <w:jc w:val="center"/>
            </w:pPr>
            <w:r>
              <w:rPr>
                <w:rtl w:val="0"/>
              </w:rPr>
              <w:t>12</w:t>
            </w:r>
          </w:p>
        </w:tc>
        <w:tc>
          <w:tcPr>
            <w:vAlign w:val="center"/>
          </w:tcPr>
          <w:p>
            <w:pPr>
              <w:spacing w:before="48" w:after="48" w:line="240" w:lineRule="auto"/>
              <w:ind w:firstLine="0"/>
            </w:pPr>
            <w:r>
              <w:rPr>
                <w:rtl w:val="0"/>
              </w:rPr>
              <w:t>APA style</w:t>
            </w:r>
          </w:p>
        </w:tc>
        <w:tc>
          <w:tcPr>
            <w:vAlign w:val="center"/>
          </w:tcPr>
          <w:p>
            <w:pPr>
              <w:tabs>
                <w:tab w:val="left" w:pos="1524"/>
              </w:tabs>
              <w:spacing w:before="48" w:after="48" w:line="240" w:lineRule="auto"/>
              <w:ind w:firstLine="0"/>
            </w:pPr>
            <w:r>
              <w:rPr>
                <w:rtl w:val="0"/>
              </w:rPr>
              <w:t>Chú thích bên dưới</w:t>
            </w:r>
          </w:p>
        </w:tc>
      </w:tr>
    </w:tbl>
    <w:p>
      <w:pPr>
        <w:tabs>
          <w:tab w:val="left" w:pos="1524"/>
        </w:tabs>
        <w:spacing w:before="48" w:after="48" w:line="288" w:lineRule="auto"/>
      </w:pPr>
    </w:p>
    <w:p>
      <w:pPr>
        <w:spacing w:before="48" w:after="48" w:line="288" w:lineRule="auto"/>
        <w:ind w:firstLine="518"/>
        <w:rPr>
          <w:i/>
        </w:rPr>
      </w:pPr>
      <w:r>
        <w:rPr>
          <w:b/>
          <w:i/>
          <w:rtl w:val="0"/>
        </w:rPr>
        <w:t>Cách đánh dấu câu</w:t>
      </w:r>
      <w:r>
        <w:rPr>
          <w:i/>
          <w:rtl w:val="0"/>
        </w:rPr>
        <w:t>:</w:t>
      </w:r>
    </w:p>
    <w:p>
      <w:pPr>
        <w:spacing w:before="48" w:after="48" w:line="288" w:lineRule="auto"/>
        <w:ind w:firstLine="518"/>
      </w:pPr>
      <w:r>
        <w:rPr>
          <w:rtl w:val="0"/>
        </w:rPr>
        <w:t>Các dấu: : , . ; ) } ] ! ? ” được gõ ngay sau ký tự cuối cùng (không khoảng cách), và gõ 1 phím cách (space) sau chúng. Sau các dấu: “ { ( [ không gõ dấu cách.</w:t>
      </w:r>
    </w:p>
    <w:p>
      <w:pPr>
        <w:spacing w:before="48" w:after="48" w:line="288" w:lineRule="auto"/>
        <w:ind w:firstLine="518"/>
        <w:rPr>
          <w:b/>
          <w:i/>
        </w:rPr>
      </w:pPr>
      <w:r>
        <w:rPr>
          <w:b/>
          <w:i/>
          <w:rtl w:val="0"/>
        </w:rPr>
        <w:t>* Cách đánh số các tiểu đề mục nhiều nhất là 3 mức</w:t>
      </w:r>
    </w:p>
    <w:p>
      <w:pPr>
        <w:spacing w:before="48" w:after="48" w:line="288" w:lineRule="auto"/>
        <w:ind w:firstLine="518"/>
        <w:rPr>
          <w:b/>
          <w:i/>
        </w:rPr>
      </w:pPr>
    </w:p>
    <w:p>
      <w:pPr>
        <w:spacing w:before="48" w:after="48" w:line="288" w:lineRule="auto"/>
        <w:jc w:val="center"/>
        <w:rPr>
          <w:b/>
          <w:sz w:val="24"/>
          <w:szCs w:val="24"/>
        </w:rPr>
      </w:pPr>
      <w:r>
        <w:rPr>
          <w:b/>
          <w:sz w:val="24"/>
          <w:szCs w:val="24"/>
          <w:rtl w:val="0"/>
        </w:rPr>
        <w:t>HƯỚNG DẪN XẾP TÀI LIỆU THAM KHẢO</w:t>
      </w:r>
    </w:p>
    <w:p>
      <w:pPr>
        <w:numPr>
          <w:ilvl w:val="0"/>
          <w:numId w:val="20"/>
        </w:numPr>
        <w:tabs>
          <w:tab w:val="center" w:pos="1701"/>
          <w:tab w:val="center" w:pos="6237"/>
        </w:tabs>
        <w:spacing w:before="48" w:after="48" w:line="288" w:lineRule="auto"/>
        <w:ind w:left="405" w:hanging="405"/>
      </w:pPr>
      <w:r>
        <w:rPr>
          <w:rtl w:val="0"/>
        </w:rPr>
        <w:t>Tài liệu tham khảo xếp theo thứ tự trích dẫn trong đồ án.</w:t>
      </w:r>
    </w:p>
    <w:p>
      <w:pPr>
        <w:numPr>
          <w:ilvl w:val="0"/>
          <w:numId w:val="20"/>
        </w:numPr>
        <w:tabs>
          <w:tab w:val="center" w:pos="1701"/>
          <w:tab w:val="center" w:pos="6237"/>
        </w:tabs>
        <w:spacing w:before="48" w:after="48" w:line="288" w:lineRule="auto"/>
        <w:ind w:left="405" w:hanging="405"/>
      </w:pPr>
      <w:r>
        <w:rPr>
          <w:rtl w:val="0"/>
        </w:rPr>
        <w:t>Tài liệu tham khảo là sách, luận án, báo cáo phải ghi đầy đủ các thông tin sau:</w:t>
      </w:r>
    </w:p>
    <w:p>
      <w:pPr>
        <w:numPr>
          <w:ilvl w:val="0"/>
          <w:numId w:val="21"/>
        </w:numPr>
        <w:tabs>
          <w:tab w:val="center" w:pos="1701"/>
          <w:tab w:val="center" w:pos="6237"/>
        </w:tabs>
        <w:spacing w:before="48" w:after="48" w:line="288" w:lineRule="auto"/>
        <w:ind w:left="927" w:hanging="360"/>
      </w:pPr>
      <w:r>
        <w:rPr>
          <w:rtl w:val="0"/>
        </w:rPr>
        <w:t>Tên các tác giả hoặc cơ quan ban hành (không có dấu ngăn cách)</w:t>
      </w:r>
    </w:p>
    <w:p>
      <w:pPr>
        <w:numPr>
          <w:ilvl w:val="0"/>
          <w:numId w:val="21"/>
        </w:numPr>
        <w:tabs>
          <w:tab w:val="center" w:pos="1701"/>
          <w:tab w:val="center" w:pos="6237"/>
        </w:tabs>
        <w:spacing w:before="48" w:after="48" w:line="288" w:lineRule="auto"/>
        <w:ind w:left="927" w:hanging="360"/>
      </w:pPr>
      <w:r>
        <w:rPr>
          <w:rtl w:val="0"/>
        </w:rPr>
        <w:t>(năm xuất bản), (đặt trong ngoặc đơn, dấu phẩy sau ngoặc đơn)</w:t>
      </w:r>
    </w:p>
    <w:p>
      <w:pPr>
        <w:numPr>
          <w:ilvl w:val="0"/>
          <w:numId w:val="21"/>
        </w:numPr>
        <w:tabs>
          <w:tab w:val="center" w:pos="1701"/>
          <w:tab w:val="center" w:pos="6237"/>
        </w:tabs>
        <w:spacing w:before="48" w:after="48" w:line="288" w:lineRule="auto"/>
        <w:ind w:left="927" w:hanging="360"/>
      </w:pPr>
      <w:r>
        <w:rPr>
          <w:rtl w:val="0"/>
        </w:rPr>
        <w:t>Tên sách, luận án hoặc báo cáo, (in nghiêng, dấu phẩy cuối tên)</w:t>
      </w:r>
    </w:p>
    <w:p>
      <w:pPr>
        <w:numPr>
          <w:ilvl w:val="0"/>
          <w:numId w:val="21"/>
        </w:numPr>
        <w:tabs>
          <w:tab w:val="center" w:pos="1701"/>
          <w:tab w:val="center" w:pos="6237"/>
        </w:tabs>
        <w:spacing w:before="48" w:after="48" w:line="288" w:lineRule="auto"/>
        <w:ind w:left="927" w:hanging="360"/>
      </w:pPr>
      <w:r>
        <w:rPr>
          <w:rtl w:val="0"/>
        </w:rPr>
        <w:t>Nhà xuất bản, (dấu phẩy cuối tên nhà xuất bản)</w:t>
      </w:r>
    </w:p>
    <w:p>
      <w:pPr>
        <w:numPr>
          <w:ilvl w:val="0"/>
          <w:numId w:val="21"/>
        </w:numPr>
        <w:tabs>
          <w:tab w:val="center" w:pos="1701"/>
          <w:tab w:val="center" w:pos="6237"/>
        </w:tabs>
        <w:spacing w:before="48" w:after="48" w:line="288" w:lineRule="auto"/>
        <w:ind w:left="927" w:hanging="360"/>
      </w:pPr>
      <w:r>
        <w:rPr>
          <w:rtl w:val="0"/>
        </w:rPr>
        <w:t>Nơi xuất bản, (dấu chấm kết thúc tài liệu tham khảo).</w:t>
      </w:r>
    </w:p>
    <w:p>
      <w:pPr>
        <w:tabs>
          <w:tab w:val="center" w:pos="1701"/>
          <w:tab w:val="center" w:pos="6237"/>
        </w:tabs>
        <w:spacing w:before="48" w:after="48" w:line="288" w:lineRule="auto"/>
      </w:pPr>
      <w:r>
        <w:rPr>
          <w:rtl w:val="0"/>
        </w:rPr>
        <w:t>Tài liệu tham khảo là bài báo trong tạp chí, bài trong một cuốn sách… ghi đầy đủ các thông tin sau:</w:t>
      </w:r>
    </w:p>
    <w:p>
      <w:pPr>
        <w:numPr>
          <w:ilvl w:val="0"/>
          <w:numId w:val="21"/>
        </w:numPr>
        <w:tabs>
          <w:tab w:val="center" w:pos="1701"/>
          <w:tab w:val="center" w:pos="6237"/>
        </w:tabs>
        <w:spacing w:before="48" w:after="48" w:line="288" w:lineRule="auto"/>
        <w:ind w:left="927" w:hanging="360"/>
      </w:pPr>
      <w:r>
        <w:rPr>
          <w:rtl w:val="0"/>
        </w:rPr>
        <w:t xml:space="preserve">Tên các tác giả (không có dấu ngăn cách); </w:t>
      </w:r>
    </w:p>
    <w:p>
      <w:pPr>
        <w:numPr>
          <w:ilvl w:val="0"/>
          <w:numId w:val="21"/>
        </w:numPr>
        <w:tabs>
          <w:tab w:val="center" w:pos="1701"/>
          <w:tab w:val="center" w:pos="6237"/>
        </w:tabs>
        <w:spacing w:before="48" w:after="48" w:line="288" w:lineRule="auto"/>
        <w:ind w:left="927" w:hanging="360"/>
      </w:pPr>
      <w:r>
        <w:rPr>
          <w:rtl w:val="0"/>
        </w:rPr>
        <w:t>(Năm công bố),  (đặt trong ngoặc đơn, dấu phẩy sau ngoặc đơn)</w:t>
      </w:r>
    </w:p>
    <w:p>
      <w:pPr>
        <w:numPr>
          <w:ilvl w:val="0"/>
          <w:numId w:val="21"/>
        </w:numPr>
        <w:tabs>
          <w:tab w:val="center" w:pos="1701"/>
          <w:tab w:val="center" w:pos="6237"/>
        </w:tabs>
        <w:spacing w:before="48" w:after="48" w:line="288" w:lineRule="auto"/>
        <w:ind w:left="927" w:hanging="360"/>
      </w:pPr>
      <w:r>
        <w:rPr>
          <w:rtl w:val="0"/>
        </w:rPr>
        <w:t>“Tên bài báo”,  (đặt trong ngoặc kép, không in nghiêng, dấu phẩy cuối tên)</w:t>
      </w:r>
    </w:p>
    <w:p>
      <w:pPr>
        <w:numPr>
          <w:ilvl w:val="0"/>
          <w:numId w:val="21"/>
        </w:numPr>
        <w:tabs>
          <w:tab w:val="center" w:pos="1701"/>
          <w:tab w:val="center" w:pos="6237"/>
        </w:tabs>
        <w:spacing w:before="48" w:after="48" w:line="288" w:lineRule="auto"/>
        <w:ind w:left="927" w:hanging="360"/>
      </w:pPr>
      <w:r>
        <w:rPr>
          <w:rtl w:val="0"/>
        </w:rPr>
        <w:t>Tên tạp chí hoặc tên sách, (in nghiêng, dấu phẩy cuối tên)</w:t>
      </w:r>
    </w:p>
    <w:p>
      <w:pPr>
        <w:numPr>
          <w:ilvl w:val="0"/>
          <w:numId w:val="21"/>
        </w:numPr>
        <w:tabs>
          <w:tab w:val="center" w:pos="1701"/>
          <w:tab w:val="center" w:pos="6237"/>
        </w:tabs>
        <w:spacing w:before="48" w:after="48" w:line="288" w:lineRule="auto"/>
        <w:ind w:left="927" w:hanging="360"/>
      </w:pPr>
      <w:r>
        <w:rPr>
          <w:rtl w:val="0"/>
        </w:rPr>
        <w:t>Tập (không có dấu ngăn cách)</w:t>
      </w:r>
    </w:p>
    <w:p>
      <w:pPr>
        <w:numPr>
          <w:ilvl w:val="0"/>
          <w:numId w:val="21"/>
        </w:numPr>
        <w:tabs>
          <w:tab w:val="center" w:pos="1701"/>
          <w:tab w:val="center" w:pos="6237"/>
        </w:tabs>
        <w:spacing w:before="48" w:after="48" w:line="288" w:lineRule="auto"/>
        <w:ind w:left="927" w:hanging="360"/>
      </w:pPr>
      <w:r>
        <w:rPr>
          <w:rtl w:val="0"/>
        </w:rPr>
        <w:t>(Sổ), (đặt trong ngoặc đơn, dấu phẩy sau ngoặc đơn)</w:t>
      </w:r>
    </w:p>
    <w:p>
      <w:pPr>
        <w:numPr>
          <w:ilvl w:val="0"/>
          <w:numId w:val="21"/>
        </w:numPr>
        <w:tabs>
          <w:tab w:val="center" w:pos="1701"/>
          <w:tab w:val="center" w:pos="6237"/>
        </w:tabs>
        <w:spacing w:before="48" w:after="48" w:line="288" w:lineRule="auto"/>
        <w:ind w:left="927" w:hanging="360"/>
      </w:pPr>
      <w:r>
        <w:rPr>
          <w:rtl w:val="0"/>
        </w:rPr>
        <w:t>Các số trang, (gạch ngang giữa hai chữ số, dấu chấm kết thúc)</w:t>
      </w:r>
    </w:p>
    <w:p>
      <w:pPr>
        <w:tabs>
          <w:tab w:val="center" w:pos="1701"/>
          <w:tab w:val="center" w:pos="6237"/>
        </w:tabs>
        <w:spacing w:before="48" w:after="48" w:line="288" w:lineRule="auto"/>
      </w:pPr>
      <w:r>
        <w:rPr>
          <w:rtl w:val="0"/>
        </w:rPr>
        <w:t>Cần chú ý những chi tiết về trình bày nêu trên. Nếu tài liệu dài hơn một dòng thì nên trình bày sau cho từ dòng thứ hai lùi vào so với dòng thứ nhất 1 cm để phần tài liệu tham khảo được rõ ràng và dễ theo dõi.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567"/>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sectPr>
      <w:pgSz w:w="11907" w:h="16840"/>
      <w:pgMar w:top="1701" w:right="1134" w:bottom="1701" w:left="1985" w:header="850" w:footer="720" w:gutter="0"/>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 w:name=".VnTim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FnttwdAdvTT5ada87cc">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Noto Sans Symbols">
    <w:altName w:val="Segoe Print"/>
    <w:panose1 w:val="00000000000000000000"/>
    <w:charset w:val="00"/>
    <w:family w:val="auto"/>
    <w:pitch w:val="default"/>
    <w:sig w:usb0="00000000" w:usb1="00000000" w:usb2="00000000" w:usb3="00000000" w:csb0="00000000" w:csb1="00000000"/>
  </w:font>
  <w:font w:name="Times">
    <w:altName w:val="Times New Roma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276" w:lineRule="auto"/>
      <w:ind w:left="0" w:right="0" w:firstLine="0"/>
      <w:jc w:val="righ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Pr>
      <w:fldChar w:fldCharType="begin"/>
    </w:r>
    <w:r>
      <w:rPr>
        <w:rFonts w:ascii="Times New Roman" w:hAnsi="Times New Roman" w:eastAsia="Times New Roman" w:cs="Times New Roman"/>
        <w:b w:val="0"/>
        <w:i w:val="0"/>
        <w:smallCaps w:val="0"/>
        <w:strike w:val="0"/>
        <w:color w:val="000000"/>
        <w:sz w:val="26"/>
        <w:szCs w:val="26"/>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6"/>
        <w:szCs w:val="26"/>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567"/>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276" w:lineRule="auto"/>
      <w:ind w:left="0" w:right="0" w:hanging="567"/>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&lt;Tên đề tài&gt;</w:t>
    </w:r>
    <w:r>
      <mc:AlternateContent>
        <mc:Choice Requires="wps">
          <w:drawing>
            <wp:anchor distT="0" distB="0" distL="114300" distR="114300" simplePos="0" relativeHeight="251659264" behindDoc="0" locked="0" layoutInCell="1" allowOverlap="1">
              <wp:simplePos x="0" y="0"/>
              <wp:positionH relativeFrom="column">
                <wp:posOffset>-24765</wp:posOffset>
              </wp:positionH>
              <wp:positionV relativeFrom="paragraph">
                <wp:posOffset>259080</wp:posOffset>
              </wp:positionV>
              <wp:extent cx="0" cy="12700"/>
              <wp:effectExtent l="0" t="0" r="0" b="0"/>
              <wp:wrapNone/>
              <wp:docPr id="6" name="Straight Arrow Connector 6"/>
              <wp:cNvGraphicFramePr/>
              <a:graphic xmlns:a="http://schemas.openxmlformats.org/drawingml/2006/main">
                <a:graphicData uri="http://schemas.microsoft.com/office/word/2010/wordprocessingShape">
                  <wps:wsp>
                    <wps:cNvCnPr/>
                    <wps:spPr>
                      <a:xfrm>
                        <a:off x="2545650" y="3780000"/>
                        <a:ext cx="5600700" cy="0"/>
                      </a:xfrm>
                      <a:prstGeom prst="straightConnector1">
                        <a:avLst/>
                      </a:pr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95pt;margin-top:20.4pt;height:1pt;width:0pt;z-index:251659264;mso-width-relative:page;mso-height-relative:page;" filled="f" stroked="t" coordsize="21600,21600" o:gfxdata="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IU9cI3UAAAABwEAAA8AAAAAAAAAAQAgAAAAIgAAAGRycy9kb3du&#10;cmV2LnhtbFBLAQIUABQAAAAIAIdO4kAZWNf7PAIAAJgEAAAOAAAAAAAAAAEAIAAAACMBAABkcnMv&#10;ZTJvRG9jLnhtbFBLBQYAAAAABgAGAFkBAADRBQAAAAA=&#10;">
              <v:fill on="f" focussize="0,0"/>
              <v:stroke color="#000000" joinstyle="round" startarrowwidth="narrow" startarrowlength="short" endarrowwidth="narrow" endarrowlength="short"/>
              <v:imagedata o:title=""/>
              <o:lock v:ext="edit" aspectratio="f"/>
            </v:shape>
          </w:pict>
        </mc:Fallback>
      </mc:AlternateConten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567"/>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1">
    <w:nsid w:val="9C8AC8EF"/>
    <w:multiLevelType w:val="multilevel"/>
    <w:tmpl w:val="9C8AC8EF"/>
    <w:lvl w:ilvl="0" w:tentative="0">
      <w:start w:val="1"/>
      <w:numFmt w:val="bullet"/>
      <w:lvlText w:val="-"/>
      <w:lvlJc w:val="left"/>
      <w:pPr>
        <w:ind w:left="720" w:hanging="360"/>
      </w:pPr>
      <w:rPr>
        <w:rFonts w:ascii="Times New Roman" w:hAnsi="Times New Roman" w:eastAsia="Times New Roman" w:cs="Times New Roman"/>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2">
    <w:nsid w:val="B5E306ED"/>
    <w:multiLevelType w:val="multilevel"/>
    <w:tmpl w:val="B5E306ED"/>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3">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C8879AEF"/>
    <w:multiLevelType w:val="multilevel"/>
    <w:tmpl w:val="C8879A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CF092B84"/>
    <w:multiLevelType w:val="multilevel"/>
    <w:tmpl w:val="CF092B84"/>
    <w:lvl w:ilvl="0" w:tentative="0">
      <w:start w:val="1"/>
      <w:numFmt w:val="bullet"/>
      <w:pStyle w:val="47"/>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6">
    <w:nsid w:val="D7F9FE59"/>
    <w:multiLevelType w:val="multilevel"/>
    <w:tmpl w:val="D7F9FE5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DCBA6B53"/>
    <w:multiLevelType w:val="multilevel"/>
    <w:tmpl w:val="DCBA6B5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F4B5D9F5"/>
    <w:multiLevelType w:val="multilevel"/>
    <w:tmpl w:val="F4B5D9F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0053208E"/>
    <w:multiLevelType w:val="multilevel"/>
    <w:tmpl w:val="0053208E"/>
    <w:lvl w:ilvl="0" w:tentative="0">
      <w:start w:val="1"/>
      <w:numFmt w:val="bullet"/>
      <w:pStyle w:val="2"/>
      <w:lvlText w:val="+"/>
      <w:lvlJc w:val="left"/>
      <w:pPr>
        <w:ind w:left="720" w:hanging="360"/>
      </w:pPr>
      <w:rPr>
        <w:u w:val="none"/>
      </w:rPr>
    </w:lvl>
    <w:lvl w:ilvl="1" w:tentative="0">
      <w:start w:val="1"/>
      <w:numFmt w:val="bullet"/>
      <w:pStyle w:val="34"/>
      <w:lvlText w:val="+"/>
      <w:lvlJc w:val="left"/>
      <w:pPr>
        <w:ind w:left="1440" w:hanging="360"/>
      </w:pPr>
      <w:rPr>
        <w:u w:val="none"/>
      </w:rPr>
    </w:lvl>
    <w:lvl w:ilvl="2" w:tentative="0">
      <w:start w:val="1"/>
      <w:numFmt w:val="bullet"/>
      <w:pStyle w:val="35"/>
      <w:lvlText w:val="+"/>
      <w:lvlJc w:val="left"/>
      <w:pPr>
        <w:ind w:left="2160" w:hanging="360"/>
      </w:pPr>
      <w:rPr>
        <w:u w:val="none"/>
      </w:rPr>
    </w:lvl>
    <w:lvl w:ilvl="3" w:tentative="0">
      <w:start w:val="1"/>
      <w:numFmt w:val="bullet"/>
      <w:pStyle w:val="36"/>
      <w:lvlText w:val="+"/>
      <w:lvlJc w:val="left"/>
      <w:pPr>
        <w:ind w:left="2880" w:hanging="360"/>
      </w:pPr>
      <w:rPr>
        <w:u w:val="none"/>
      </w:rPr>
    </w:lvl>
    <w:lvl w:ilvl="4" w:tentative="0">
      <w:start w:val="1"/>
      <w:numFmt w:val="bullet"/>
      <w:pStyle w:val="37"/>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0248C179"/>
    <w:multiLevelType w:val="multilevel"/>
    <w:tmpl w:val="0248C179"/>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11">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2470EC97"/>
    <w:multiLevelType w:val="multilevel"/>
    <w:tmpl w:val="2470EC97"/>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3">
    <w:nsid w:val="25B654F3"/>
    <w:multiLevelType w:val="multilevel"/>
    <w:tmpl w:val="25B654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4">
    <w:nsid w:val="2A8F537B"/>
    <w:multiLevelType w:val="multilevel"/>
    <w:tmpl w:val="2A8F537B"/>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15">
    <w:nsid w:val="4C1BAE26"/>
    <w:multiLevelType w:val="multilevel"/>
    <w:tmpl w:val="4C1BAE26"/>
    <w:lvl w:ilvl="0" w:tentative="0">
      <w:start w:val="1"/>
      <w:numFmt w:val="decimal"/>
      <w:lvlText w:val="%1."/>
      <w:lvlJc w:val="left"/>
      <w:pPr>
        <w:ind w:left="405" w:hanging="405"/>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6">
    <w:nsid w:val="4D4DC07F"/>
    <w:multiLevelType w:val="multilevel"/>
    <w:tmpl w:val="4D4DC07F"/>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7">
    <w:nsid w:val="59ADCABA"/>
    <w:multiLevelType w:val="multilevel"/>
    <w:tmpl w:val="59ADCABA"/>
    <w:lvl w:ilvl="0" w:tentative="0">
      <w:start w:val="1"/>
      <w:numFmt w:val="decimal"/>
      <w:lvlText w:val="CHƯƠNG %1:"/>
      <w:lvlJc w:val="left"/>
      <w:pPr>
        <w:ind w:left="0" w:firstLine="0"/>
      </w:pPr>
      <w:rPr>
        <w:rFonts w:ascii="Times New Roman" w:hAnsi="Times New Roman" w:eastAsia="Times New Roman" w:cs="Times New Roman"/>
        <w:b/>
        <w:i w:val="0"/>
        <w:sz w:val="28"/>
        <w:szCs w:val="28"/>
      </w:rPr>
    </w:lvl>
    <w:lvl w:ilvl="1" w:tentative="0">
      <w:start w:val="1"/>
      <w:numFmt w:val="decimal"/>
      <w:lvlText w:val="%1.%2"/>
      <w:lvlJc w:val="left"/>
      <w:pPr>
        <w:ind w:left="0" w:firstLine="0"/>
      </w:pPr>
      <w:rPr>
        <w:rFonts w:ascii="Times New Roman" w:hAnsi="Times New Roman" w:eastAsia="Times New Roman" w:cs="Times New Roman"/>
        <w:b/>
        <w:i w:val="0"/>
        <w:smallCaps w:val="0"/>
        <w:strike w:val="0"/>
        <w:color w:val="000000"/>
        <w:sz w:val="26"/>
        <w:szCs w:val="26"/>
        <w:u w:val="none"/>
        <w:vertAlign w:val="baseline"/>
      </w:rPr>
    </w:lvl>
    <w:lvl w:ilvl="2" w:tentative="0">
      <w:start w:val="1"/>
      <w:numFmt w:val="decimal"/>
      <w:lvlText w:val="%1.%2.%3"/>
      <w:lvlJc w:val="left"/>
      <w:pPr>
        <w:ind w:left="0" w:firstLine="0"/>
      </w:pPr>
      <w:rPr>
        <w:rFonts w:ascii="Times New Roman" w:hAnsi="Times New Roman" w:eastAsia="Times New Roman" w:cs="Times New Roman"/>
        <w:b/>
        <w:i w:val="0"/>
      </w:rPr>
    </w:lvl>
    <w:lvl w:ilvl="3" w:tentative="0">
      <w:start w:val="1"/>
      <w:numFmt w:val="lowerLetter"/>
      <w:lvlText w:val="%4)"/>
      <w:lvlJc w:val="left"/>
      <w:pPr>
        <w:ind w:left="1134" w:hanging="567"/>
      </w:pPr>
      <w:rPr>
        <w:rFonts w:ascii="Times New Roman" w:hAnsi="Times New Roman" w:eastAsia="Times New Roman" w:cs="Times New Roman"/>
        <w:b/>
        <w:i/>
        <w:color w:val="000000"/>
      </w:rPr>
    </w:lvl>
    <w:lvl w:ilvl="4" w:tentative="0">
      <w:start w:val="1"/>
      <w:numFmt w:val="bullet"/>
      <w:lvlText w:val="●"/>
      <w:lvlJc w:val="left"/>
      <w:pPr>
        <w:ind w:left="1134" w:firstLine="0"/>
      </w:pPr>
      <w:rPr>
        <w:rFonts w:ascii="Noto Sans Symbols" w:hAnsi="Noto Sans Symbols" w:eastAsia="Noto Sans Symbols" w:cs="Noto Sans Symbols"/>
        <w:color w:val="000000"/>
      </w:rPr>
    </w:lvl>
    <w:lvl w:ilvl="5" w:tentative="0">
      <w:start w:val="1"/>
      <w:numFmt w:val="lowerRoman"/>
      <w:lvlText w:val="(%6)"/>
      <w:lvlJc w:val="left"/>
      <w:pPr>
        <w:ind w:left="2160" w:hanging="360"/>
      </w:pPr>
    </w:lvl>
    <w:lvl w:ilvl="6" w:tentative="0">
      <w:start w:val="1"/>
      <w:numFmt w:val="decimal"/>
      <w:lvlText w:val="%7."/>
      <w:lvlJc w:val="left"/>
      <w:pPr>
        <w:ind w:left="2520" w:hanging="360"/>
      </w:pPr>
    </w:lvl>
    <w:lvl w:ilvl="7" w:tentative="0">
      <w:start w:val="1"/>
      <w:numFmt w:val="lowerLetter"/>
      <w:lvlText w:val="%8."/>
      <w:lvlJc w:val="left"/>
      <w:pPr>
        <w:ind w:left="2880" w:hanging="360"/>
      </w:pPr>
    </w:lvl>
    <w:lvl w:ilvl="8" w:tentative="0">
      <w:start w:val="1"/>
      <w:numFmt w:val="lowerRoman"/>
      <w:lvlText w:val="%9."/>
      <w:lvlJc w:val="left"/>
      <w:pPr>
        <w:ind w:left="3240" w:hanging="360"/>
      </w:pPr>
    </w:lvl>
  </w:abstractNum>
  <w:abstractNum w:abstractNumId="18">
    <w:nsid w:val="5A241D34"/>
    <w:multiLevelType w:val="multilevel"/>
    <w:tmpl w:val="5A241D34"/>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9">
    <w:nsid w:val="60382F6E"/>
    <w:multiLevelType w:val="multilevel"/>
    <w:tmpl w:val="60382F6E"/>
    <w:lvl w:ilvl="0" w:tentative="0">
      <w:start w:val="1"/>
      <w:numFmt w:val="bullet"/>
      <w:lvlText w:val="-"/>
      <w:lvlJc w:val="left"/>
      <w:pPr>
        <w:ind w:left="927" w:hanging="360"/>
      </w:pPr>
      <w:rPr>
        <w:rFonts w:ascii="Times New Roman" w:hAnsi="Times New Roman" w:eastAsia="Times New Roman" w:cs="Times New Roman"/>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20">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9"/>
  </w:num>
  <w:num w:numId="2">
    <w:abstractNumId w:val="5"/>
  </w:num>
  <w:num w:numId="3">
    <w:abstractNumId w:val="17"/>
  </w:num>
  <w:num w:numId="4">
    <w:abstractNumId w:val="3"/>
  </w:num>
  <w:num w:numId="5">
    <w:abstractNumId w:val="2"/>
  </w:num>
  <w:num w:numId="6">
    <w:abstractNumId w:val="11"/>
  </w:num>
  <w:num w:numId="7">
    <w:abstractNumId w:val="13"/>
  </w:num>
  <w:num w:numId="8">
    <w:abstractNumId w:val="20"/>
  </w:num>
  <w:num w:numId="9">
    <w:abstractNumId w:val="10"/>
  </w:num>
  <w:num w:numId="10">
    <w:abstractNumId w:val="0"/>
  </w:num>
  <w:num w:numId="11">
    <w:abstractNumId w:val="14"/>
  </w:num>
  <w:num w:numId="12">
    <w:abstractNumId w:val="18"/>
  </w:num>
  <w:num w:numId="13">
    <w:abstractNumId w:val="4"/>
  </w:num>
  <w:num w:numId="14">
    <w:abstractNumId w:val="16"/>
  </w:num>
  <w:num w:numId="15">
    <w:abstractNumId w:val="8"/>
  </w:num>
  <w:num w:numId="16">
    <w:abstractNumId w:val="12"/>
  </w:num>
  <w:num w:numId="17">
    <w:abstractNumId w:val="7"/>
  </w:num>
  <w:num w:numId="18">
    <w:abstractNumId w:val="6"/>
  </w:num>
  <w:num w:numId="19">
    <w:abstractNumId w:val="1"/>
  </w:num>
  <w:num w:numId="20">
    <w:abstractNumId w:val="15"/>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2"/>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6DF57E5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unhideWhenUsed="0" w:uiPriority="0" w:semiHidden="0" w:name="Normal"/>
    <w:lsdException w:qFormat="1" w:unhideWhenUsed="0" w:uiPriority="9" w:semiHidden="0" w:name="heading 1"/>
    <w:lsdException w:qFormat="1" w:uiPriority="9" w:name="heading 2"/>
    <w:lsdException w:qFormat="1" w:uiPriority="9"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35" w:semiHidden="0" w:name="caption"/>
    <w:lsdException w:qFormat="1"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iPriority="99"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before="120" w:line="360" w:lineRule="auto"/>
      <w:ind w:firstLine="567"/>
      <w:jc w:val="both"/>
    </w:pPr>
    <w:rPr>
      <w:rFonts w:ascii="Times New Roman" w:hAnsi="Times New Roman"/>
      <w:sz w:val="26"/>
      <w:szCs w:val="22"/>
      <w:lang w:val="en-US"/>
    </w:rPr>
  </w:style>
  <w:style w:type="paragraph" w:styleId="2">
    <w:name w:val="heading 1"/>
    <w:basedOn w:val="1"/>
    <w:next w:val="1"/>
    <w:link w:val="33"/>
    <w:qFormat/>
    <w:uiPriority w:val="9"/>
    <w:pPr>
      <w:keepNext/>
      <w:pageBreakBefore/>
      <w:numPr>
        <w:ilvl w:val="0"/>
        <w:numId w:val="1"/>
      </w:numPr>
      <w:spacing w:before="240" w:after="240"/>
      <w:jc w:val="center"/>
      <w:outlineLvl w:val="0"/>
    </w:pPr>
    <w:rPr>
      <w:rFonts w:eastAsia="Times New Roman"/>
      <w:b/>
      <w:bCs/>
      <w:sz w:val="28"/>
      <w:szCs w:val="28"/>
    </w:rPr>
  </w:style>
  <w:style w:type="paragraph" w:styleId="3">
    <w:name w:val="heading 2"/>
    <w:basedOn w:val="1"/>
    <w:next w:val="1"/>
    <w:link w:val="41"/>
    <w:semiHidden/>
    <w:unhideWhenUsed/>
    <w:qFormat/>
    <w:uiPriority w:val="9"/>
    <w:pPr>
      <w:keepNext/>
      <w:keepLines/>
      <w:spacing w:before="200"/>
      <w:outlineLvl w:val="1"/>
    </w:pPr>
    <w:rPr>
      <w:rFonts w:ascii="Cambria" w:hAnsi="Cambria" w:eastAsia="Times New Roman"/>
      <w:b/>
      <w:bCs/>
      <w:color w:val="4F81BD"/>
      <w:szCs w:val="26"/>
    </w:rPr>
  </w:style>
  <w:style w:type="paragraph" w:styleId="4">
    <w:name w:val="heading 3"/>
    <w:basedOn w:val="1"/>
    <w:next w:val="1"/>
    <w:link w:val="42"/>
    <w:semiHidden/>
    <w:unhideWhenUsed/>
    <w:qFormat/>
    <w:uiPriority w:val="9"/>
    <w:pPr>
      <w:keepNext/>
      <w:keepLines/>
      <w:spacing w:before="200"/>
      <w:outlineLvl w:val="2"/>
    </w:pPr>
    <w:rPr>
      <w:rFonts w:ascii="Cambria" w:hAnsi="Cambria" w:eastAsia="Times New Roman"/>
      <w:b/>
      <w:bCs/>
      <w:color w:val="4F81BD"/>
    </w:rPr>
  </w:style>
  <w:style w:type="paragraph" w:styleId="5">
    <w:name w:val="heading 4"/>
    <w:basedOn w:val="1"/>
    <w:next w:val="1"/>
    <w:uiPriority w:val="0"/>
    <w:pPr>
      <w:keepNext/>
      <w:keepLines/>
      <w:pageBreakBefore w:val="0"/>
      <w:spacing w:before="240" w:after="40"/>
    </w:pPr>
    <w:rPr>
      <w:b/>
      <w:sz w:val="24"/>
      <w:szCs w:val="24"/>
    </w:rPr>
  </w:style>
  <w:style w:type="paragraph" w:styleId="6">
    <w:name w:val="heading 5"/>
    <w:basedOn w:val="1"/>
    <w:next w:val="1"/>
    <w:uiPriority w:val="0"/>
    <w:pPr>
      <w:keepNext/>
      <w:keepLines/>
      <w:pageBreakBefore w:val="0"/>
      <w:spacing w:before="220" w:after="40"/>
    </w:pPr>
    <w:rPr>
      <w:b/>
      <w:sz w:val="22"/>
      <w:szCs w:val="22"/>
    </w:rPr>
  </w:style>
  <w:style w:type="paragraph" w:styleId="7">
    <w:name w:val="heading 6"/>
    <w:basedOn w:val="1"/>
    <w:next w:val="1"/>
    <w:uiPriority w:val="0"/>
    <w:pPr>
      <w:keepNext/>
      <w:keepLines/>
      <w:pageBreakBefore w:val="0"/>
      <w:spacing w:before="200" w:after="40"/>
    </w:pPr>
    <w:rPr>
      <w:b/>
      <w:sz w:val="20"/>
      <w:szCs w:val="20"/>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alloon Text"/>
    <w:basedOn w:val="1"/>
    <w:link w:val="28"/>
    <w:semiHidden/>
    <w:unhideWhenUsed/>
    <w:qFormat/>
    <w:uiPriority w:val="99"/>
    <w:pPr>
      <w:spacing w:before="0" w:line="240" w:lineRule="auto"/>
    </w:pPr>
    <w:rPr>
      <w:rFonts w:ascii="Tahoma" w:hAnsi="Tahoma" w:cs="Tahoma"/>
      <w:sz w:val="16"/>
      <w:szCs w:val="16"/>
    </w:rPr>
  </w:style>
  <w:style w:type="paragraph" w:styleId="11">
    <w:name w:val="Body Text"/>
    <w:basedOn w:val="1"/>
    <w:link w:val="49"/>
    <w:qFormat/>
    <w:uiPriority w:val="0"/>
    <w:pPr>
      <w:spacing w:before="240" w:after="60" w:line="360" w:lineRule="exact"/>
      <w:ind w:firstLine="0"/>
    </w:pPr>
    <w:rPr>
      <w:rFonts w:ascii=".VnTime" w:hAnsi=".VnTime" w:eastAsia="Times New Roman"/>
      <w:sz w:val="28"/>
      <w:szCs w:val="24"/>
      <w:lang w:val="zh-CN" w:eastAsia="zh-CN"/>
    </w:rPr>
  </w:style>
  <w:style w:type="paragraph" w:styleId="12">
    <w:name w:val="caption"/>
    <w:basedOn w:val="1"/>
    <w:next w:val="1"/>
    <w:unhideWhenUsed/>
    <w:qFormat/>
    <w:uiPriority w:val="35"/>
    <w:pPr>
      <w:spacing w:before="360" w:after="120"/>
      <w:jc w:val="center"/>
    </w:pPr>
    <w:rPr>
      <w:b/>
      <w:bCs/>
      <w:i/>
      <w:szCs w:val="26"/>
    </w:rPr>
  </w:style>
  <w:style w:type="paragraph" w:styleId="13">
    <w:name w:val="footer"/>
    <w:basedOn w:val="1"/>
    <w:link w:val="27"/>
    <w:unhideWhenUsed/>
    <w:qFormat/>
    <w:uiPriority w:val="99"/>
    <w:pPr>
      <w:tabs>
        <w:tab w:val="center" w:pos="4680"/>
        <w:tab w:val="right" w:pos="9360"/>
      </w:tabs>
      <w:spacing w:before="0" w:line="240" w:lineRule="auto"/>
    </w:pPr>
  </w:style>
  <w:style w:type="paragraph" w:styleId="14">
    <w:name w:val="header"/>
    <w:basedOn w:val="1"/>
    <w:link w:val="26"/>
    <w:unhideWhenUsed/>
    <w:qFormat/>
    <w:uiPriority w:val="99"/>
    <w:pPr>
      <w:tabs>
        <w:tab w:val="center" w:pos="4680"/>
        <w:tab w:val="right" w:pos="9360"/>
      </w:tabs>
      <w:spacing w:before="0" w:line="240" w:lineRule="auto"/>
    </w:pPr>
  </w:style>
  <w:style w:type="character" w:styleId="15">
    <w:name w:val="Hyperlink"/>
    <w:unhideWhenUsed/>
    <w:qFormat/>
    <w:uiPriority w:val="99"/>
    <w:rPr>
      <w:color w:val="0000FF"/>
      <w:u w:val="single"/>
    </w:rPr>
  </w:style>
  <w:style w:type="paragraph" w:styleId="16">
    <w:name w:val="Normal (Web)"/>
    <w:basedOn w:val="1"/>
    <w:semiHidden/>
    <w:unhideWhenUsed/>
    <w:uiPriority w:val="99"/>
    <w:pPr>
      <w:spacing w:before="100" w:beforeAutospacing="1" w:after="100" w:afterAutospacing="1" w:line="240" w:lineRule="auto"/>
      <w:ind w:firstLine="0"/>
      <w:jc w:val="left"/>
    </w:pPr>
    <w:rPr>
      <w:rFonts w:eastAsia="Times New Roman"/>
      <w:sz w:val="24"/>
      <w:szCs w:val="24"/>
      <w:lang w:val="zh-CN" w:eastAsia="ja-JP"/>
    </w:rPr>
  </w:style>
  <w:style w:type="paragraph" w:styleId="17">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table" w:styleId="18">
    <w:name w:val="Table Grid"/>
    <w:basedOn w:val="19"/>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9">
    <w:name w:val="Table Normal1"/>
    <w:qFormat/>
    <w:uiPriority w:val="0"/>
  </w:style>
  <w:style w:type="paragraph" w:styleId="20">
    <w:name w:val="table of figures"/>
    <w:basedOn w:val="1"/>
    <w:next w:val="1"/>
    <w:unhideWhenUsed/>
    <w:qFormat/>
    <w:uiPriority w:val="99"/>
  </w:style>
  <w:style w:type="paragraph" w:styleId="21">
    <w:name w:val="Title"/>
    <w:basedOn w:val="1"/>
    <w:next w:val="1"/>
    <w:link w:val="32"/>
    <w:qFormat/>
    <w:uiPriority w:val="0"/>
    <w:pPr>
      <w:pBdr>
        <w:bottom w:val="single" w:color="4F81BD" w:sz="8" w:space="4"/>
      </w:pBdr>
      <w:spacing w:before="0" w:after="300" w:line="240" w:lineRule="auto"/>
      <w:contextualSpacing/>
    </w:pPr>
    <w:rPr>
      <w:rFonts w:ascii="Cambria" w:hAnsi="Cambria" w:eastAsia="Times New Roman"/>
      <w:color w:val="17365D"/>
      <w:spacing w:val="5"/>
      <w:kern w:val="28"/>
      <w:sz w:val="52"/>
      <w:szCs w:val="52"/>
    </w:rPr>
  </w:style>
  <w:style w:type="paragraph" w:styleId="22">
    <w:name w:val="toc 1"/>
    <w:basedOn w:val="1"/>
    <w:next w:val="1"/>
    <w:unhideWhenUsed/>
    <w:qFormat/>
    <w:uiPriority w:val="39"/>
    <w:pPr>
      <w:spacing w:after="100"/>
    </w:pPr>
  </w:style>
  <w:style w:type="paragraph" w:styleId="23">
    <w:name w:val="toc 2"/>
    <w:basedOn w:val="1"/>
    <w:next w:val="1"/>
    <w:unhideWhenUsed/>
    <w:qFormat/>
    <w:uiPriority w:val="39"/>
    <w:pPr>
      <w:spacing w:after="100"/>
      <w:ind w:left="260"/>
    </w:pPr>
  </w:style>
  <w:style w:type="paragraph" w:styleId="24">
    <w:name w:val="toc 3"/>
    <w:basedOn w:val="1"/>
    <w:next w:val="1"/>
    <w:unhideWhenUsed/>
    <w:qFormat/>
    <w:uiPriority w:val="39"/>
    <w:pPr>
      <w:spacing w:after="100"/>
      <w:ind w:left="520"/>
    </w:pPr>
  </w:style>
  <w:style w:type="paragraph" w:customStyle="1" w:styleId="25">
    <w:name w:val="Bìa"/>
    <w:qFormat/>
    <w:uiPriority w:val="0"/>
    <w:pPr>
      <w:spacing w:before="120" w:after="200" w:line="276" w:lineRule="auto"/>
      <w:ind w:firstLine="567"/>
      <w:jc w:val="center"/>
    </w:pPr>
    <w:rPr>
      <w:rFonts w:ascii="Times New Roman" w:hAnsi="Times New Roman"/>
      <w:sz w:val="26"/>
      <w:szCs w:val="22"/>
      <w:lang w:val="en-US"/>
    </w:rPr>
  </w:style>
  <w:style w:type="character" w:customStyle="1" w:styleId="26">
    <w:name w:val="Header Char"/>
    <w:link w:val="14"/>
    <w:qFormat/>
    <w:uiPriority w:val="99"/>
    <w:rPr>
      <w:rFonts w:ascii="Times New Roman" w:hAnsi="Times New Roman"/>
      <w:sz w:val="26"/>
    </w:rPr>
  </w:style>
  <w:style w:type="character" w:customStyle="1" w:styleId="27">
    <w:name w:val="Footer Char"/>
    <w:link w:val="13"/>
    <w:qFormat/>
    <w:uiPriority w:val="99"/>
    <w:rPr>
      <w:rFonts w:ascii="Times New Roman" w:hAnsi="Times New Roman"/>
      <w:sz w:val="26"/>
    </w:rPr>
  </w:style>
  <w:style w:type="character" w:customStyle="1" w:styleId="28">
    <w:name w:val="Balloon Text Char"/>
    <w:link w:val="10"/>
    <w:semiHidden/>
    <w:qFormat/>
    <w:uiPriority w:val="99"/>
    <w:rPr>
      <w:rFonts w:ascii="Tahoma" w:hAnsi="Tahoma" w:cs="Tahoma"/>
      <w:sz w:val="16"/>
      <w:szCs w:val="16"/>
    </w:rPr>
  </w:style>
  <w:style w:type="paragraph" w:customStyle="1" w:styleId="29">
    <w:name w:val="Tên đề tài"/>
    <w:qFormat/>
    <w:uiPriority w:val="0"/>
    <w:pPr>
      <w:spacing w:before="120" w:after="200" w:line="276" w:lineRule="auto"/>
      <w:ind w:left="567" w:firstLine="567"/>
      <w:jc w:val="both"/>
    </w:pPr>
    <w:rPr>
      <w:rFonts w:ascii="Times New Roman" w:hAnsi="Times New Roman"/>
      <w:sz w:val="26"/>
      <w:szCs w:val="22"/>
      <w:lang w:val="en-US"/>
    </w:rPr>
  </w:style>
  <w:style w:type="paragraph" w:customStyle="1" w:styleId="30">
    <w:name w:val="Tiêu đề"/>
    <w:next w:val="31"/>
    <w:link w:val="39"/>
    <w:qFormat/>
    <w:uiPriority w:val="0"/>
    <w:pPr>
      <w:keepNext/>
      <w:pageBreakBefore/>
      <w:spacing w:before="240" w:after="360" w:line="276" w:lineRule="auto"/>
      <w:ind w:firstLine="567"/>
      <w:jc w:val="center"/>
      <w:outlineLvl w:val="0"/>
    </w:pPr>
    <w:rPr>
      <w:rFonts w:ascii="Times New Roman" w:hAnsi="Times New Roman" w:eastAsia="Times New Roman"/>
      <w:b/>
      <w:spacing w:val="5"/>
      <w:kern w:val="28"/>
      <w:sz w:val="28"/>
      <w:szCs w:val="28"/>
      <w:lang w:val="en-US"/>
    </w:rPr>
  </w:style>
  <w:style w:type="paragraph" w:customStyle="1" w:styleId="31">
    <w:name w:val="Nội dung"/>
    <w:basedOn w:val="1"/>
    <w:qFormat/>
    <w:uiPriority w:val="0"/>
  </w:style>
  <w:style w:type="character" w:customStyle="1" w:styleId="32">
    <w:name w:val="Title Char"/>
    <w:link w:val="21"/>
    <w:qFormat/>
    <w:uiPriority w:val="0"/>
    <w:rPr>
      <w:rFonts w:ascii="Cambria" w:hAnsi="Cambria" w:eastAsia="Times New Roman" w:cs="Times New Roman"/>
      <w:color w:val="17365D"/>
      <w:spacing w:val="5"/>
      <w:kern w:val="28"/>
      <w:sz w:val="52"/>
      <w:szCs w:val="52"/>
    </w:rPr>
  </w:style>
  <w:style w:type="character" w:customStyle="1" w:styleId="33">
    <w:name w:val="Heading 1 Char"/>
    <w:link w:val="2"/>
    <w:qFormat/>
    <w:uiPriority w:val="9"/>
    <w:rPr>
      <w:rFonts w:ascii="Times New Roman" w:hAnsi="Times New Roman" w:eastAsia="Times New Roman"/>
      <w:b/>
      <w:bCs/>
      <w:sz w:val="28"/>
      <w:szCs w:val="28"/>
    </w:rPr>
  </w:style>
  <w:style w:type="paragraph" w:customStyle="1" w:styleId="34">
    <w:name w:val="Mục lớn"/>
    <w:basedOn w:val="3"/>
    <w:next w:val="31"/>
    <w:qFormat/>
    <w:uiPriority w:val="0"/>
    <w:pPr>
      <w:numPr>
        <w:ilvl w:val="1"/>
        <w:numId w:val="1"/>
      </w:numPr>
    </w:pPr>
    <w:rPr>
      <w:rFonts w:ascii="Times New Roman" w:hAnsi="Times New Roman"/>
      <w:color w:val="auto"/>
    </w:rPr>
  </w:style>
  <w:style w:type="paragraph" w:customStyle="1" w:styleId="35">
    <w:name w:val="Tiểu mục"/>
    <w:basedOn w:val="4"/>
    <w:next w:val="31"/>
    <w:qFormat/>
    <w:uiPriority w:val="0"/>
    <w:pPr>
      <w:numPr>
        <w:ilvl w:val="2"/>
        <w:numId w:val="1"/>
      </w:numPr>
    </w:pPr>
    <w:rPr>
      <w:rFonts w:ascii="Times New Roman" w:hAnsi="Times New Roman"/>
      <w:color w:val="auto"/>
    </w:rPr>
  </w:style>
  <w:style w:type="paragraph" w:customStyle="1" w:styleId="36">
    <w:name w:val="Ý lớn"/>
    <w:basedOn w:val="1"/>
    <w:next w:val="31"/>
    <w:qFormat/>
    <w:uiPriority w:val="0"/>
    <w:pPr>
      <w:numPr>
        <w:ilvl w:val="3"/>
        <w:numId w:val="1"/>
      </w:numPr>
    </w:pPr>
    <w:rPr>
      <w:b/>
      <w:i/>
    </w:rPr>
  </w:style>
  <w:style w:type="paragraph" w:customStyle="1" w:styleId="37">
    <w:name w:val="Ý nhỏ"/>
    <w:basedOn w:val="1"/>
    <w:next w:val="31"/>
    <w:qFormat/>
    <w:uiPriority w:val="0"/>
    <w:pPr>
      <w:numPr>
        <w:ilvl w:val="4"/>
        <w:numId w:val="1"/>
      </w:numPr>
    </w:pPr>
  </w:style>
  <w:style w:type="paragraph" w:customStyle="1" w:styleId="38">
    <w:name w:val="Số trang"/>
    <w:qFormat/>
    <w:uiPriority w:val="0"/>
    <w:pPr>
      <w:spacing w:before="120" w:after="200" w:line="276" w:lineRule="auto"/>
      <w:ind w:firstLine="567"/>
      <w:jc w:val="right"/>
    </w:pPr>
    <w:rPr>
      <w:rFonts w:ascii="Times New Roman" w:hAnsi="Times New Roman"/>
      <w:sz w:val="26"/>
      <w:szCs w:val="22"/>
      <w:lang w:val="en-US"/>
    </w:rPr>
  </w:style>
  <w:style w:type="character" w:customStyle="1" w:styleId="39">
    <w:name w:val="Tiêu đề Char"/>
    <w:link w:val="30"/>
    <w:qFormat/>
    <w:uiPriority w:val="0"/>
    <w:rPr>
      <w:rFonts w:ascii="Times New Roman" w:hAnsi="Times New Roman" w:eastAsia="Times New Roman" w:cs="Times New Roman"/>
      <w:b/>
      <w:color w:val="17365D"/>
      <w:spacing w:val="5"/>
      <w:kern w:val="28"/>
      <w:sz w:val="28"/>
      <w:szCs w:val="28"/>
    </w:rPr>
  </w:style>
  <w:style w:type="paragraph" w:customStyle="1" w:styleId="40">
    <w:name w:val="TOC Heading"/>
    <w:next w:val="1"/>
    <w:unhideWhenUsed/>
    <w:qFormat/>
    <w:uiPriority w:val="39"/>
    <w:pPr>
      <w:spacing w:before="120" w:after="200" w:line="360" w:lineRule="auto"/>
      <w:ind w:firstLine="567"/>
      <w:jc w:val="center"/>
      <w:outlineLvl w:val="0"/>
    </w:pPr>
    <w:rPr>
      <w:rFonts w:ascii="Times New Roman" w:hAnsi="Times New Roman" w:eastAsia="Times New Roman"/>
      <w:b/>
      <w:bCs/>
      <w:sz w:val="28"/>
      <w:szCs w:val="28"/>
      <w:lang w:val="en-US" w:eastAsia="ja-JP"/>
    </w:rPr>
  </w:style>
  <w:style w:type="character" w:customStyle="1" w:styleId="41">
    <w:name w:val="Heading 2 Char"/>
    <w:link w:val="3"/>
    <w:semiHidden/>
    <w:qFormat/>
    <w:uiPriority w:val="9"/>
    <w:rPr>
      <w:rFonts w:ascii="Cambria" w:hAnsi="Cambria" w:eastAsia="Times New Roman" w:cs="Times New Roman"/>
      <w:b/>
      <w:bCs/>
      <w:color w:val="4F81BD"/>
      <w:sz w:val="26"/>
      <w:szCs w:val="26"/>
    </w:rPr>
  </w:style>
  <w:style w:type="character" w:customStyle="1" w:styleId="42">
    <w:name w:val="Heading 3 Char"/>
    <w:link w:val="4"/>
    <w:semiHidden/>
    <w:qFormat/>
    <w:uiPriority w:val="9"/>
    <w:rPr>
      <w:rFonts w:ascii="Cambria" w:hAnsi="Cambria" w:eastAsia="Times New Roman" w:cs="Times New Roman"/>
      <w:b/>
      <w:bCs/>
      <w:color w:val="4F81BD"/>
      <w:sz w:val="26"/>
    </w:rPr>
  </w:style>
  <w:style w:type="paragraph" w:customStyle="1" w:styleId="43">
    <w:name w:val="Nội dung trong bảng"/>
    <w:basedOn w:val="1"/>
    <w:next w:val="1"/>
    <w:qFormat/>
    <w:uiPriority w:val="0"/>
    <w:pPr>
      <w:ind w:firstLine="0"/>
      <w:jc w:val="left"/>
    </w:pPr>
  </w:style>
  <w:style w:type="paragraph" w:styleId="44">
    <w:name w:val="List Paragraph"/>
    <w:basedOn w:val="1"/>
    <w:qFormat/>
    <w:uiPriority w:val="34"/>
    <w:pPr>
      <w:spacing w:before="0"/>
      <w:ind w:left="720"/>
      <w:contextualSpacing/>
    </w:pPr>
    <w:rPr>
      <w:rFonts w:eastAsia="Times New Roman"/>
      <w:szCs w:val="24"/>
      <w:shd w:val="clear" w:color="auto" w:fill="FFFFFF"/>
    </w:rPr>
  </w:style>
  <w:style w:type="paragraph" w:customStyle="1" w:styleId="45">
    <w:name w:val="Hàng tiêu đề bảng"/>
    <w:qFormat/>
    <w:uiPriority w:val="0"/>
    <w:pPr>
      <w:spacing w:before="120" w:line="360" w:lineRule="auto"/>
      <w:ind w:firstLine="567"/>
      <w:jc w:val="center"/>
    </w:pPr>
    <w:rPr>
      <w:rFonts w:ascii="Times New Roman" w:hAnsi="Times New Roman"/>
      <w:b/>
      <w:sz w:val="26"/>
      <w:szCs w:val="22"/>
      <w:lang w:val="en-US"/>
    </w:rPr>
  </w:style>
  <w:style w:type="paragraph" w:customStyle="1" w:styleId="46">
    <w:name w:val="Bibliography"/>
    <w:next w:val="1"/>
    <w:unhideWhenUsed/>
    <w:qFormat/>
    <w:uiPriority w:val="37"/>
    <w:pPr>
      <w:spacing w:before="120" w:after="200" w:line="276" w:lineRule="auto"/>
      <w:ind w:firstLine="567"/>
      <w:jc w:val="both"/>
    </w:pPr>
    <w:rPr>
      <w:rFonts w:ascii="Times New Roman" w:hAnsi="Times New Roman"/>
      <w:sz w:val="26"/>
      <w:szCs w:val="22"/>
      <w:lang w:val="en-US"/>
    </w:rPr>
  </w:style>
  <w:style w:type="paragraph" w:customStyle="1" w:styleId="47">
    <w:name w:val="Phụ mục"/>
    <w:next w:val="31"/>
    <w:qFormat/>
    <w:uiPriority w:val="0"/>
    <w:pPr>
      <w:numPr>
        <w:ilvl w:val="0"/>
        <w:numId w:val="2"/>
      </w:numPr>
      <w:tabs>
        <w:tab w:val="left" w:pos="567"/>
      </w:tabs>
      <w:spacing w:before="240" w:after="240" w:line="360" w:lineRule="auto"/>
      <w:ind w:left="0" w:firstLine="0"/>
      <w:jc w:val="both"/>
    </w:pPr>
    <w:rPr>
      <w:rFonts w:ascii="Times New Roman" w:hAnsi="Times New Roman"/>
      <w:b/>
      <w:sz w:val="26"/>
      <w:szCs w:val="22"/>
      <w:lang w:val="en-US"/>
    </w:rPr>
  </w:style>
  <w:style w:type="paragraph" w:customStyle="1" w:styleId="48">
    <w:name w:val="Mục lục"/>
    <w:next w:val="31"/>
    <w:qFormat/>
    <w:uiPriority w:val="0"/>
    <w:pPr>
      <w:spacing w:before="120" w:after="200" w:line="276" w:lineRule="auto"/>
      <w:ind w:firstLine="567"/>
      <w:jc w:val="both"/>
    </w:pPr>
    <w:rPr>
      <w:rFonts w:ascii="Times New Roman" w:hAnsi="Times New Roman"/>
      <w:sz w:val="26"/>
      <w:szCs w:val="22"/>
      <w:lang w:val="en-US"/>
    </w:rPr>
  </w:style>
  <w:style w:type="character" w:customStyle="1" w:styleId="49">
    <w:name w:val="Body Text Char"/>
    <w:basedOn w:val="8"/>
    <w:link w:val="11"/>
    <w:qFormat/>
    <w:uiPriority w:val="0"/>
    <w:rPr>
      <w:rFonts w:ascii=".VnTime" w:hAnsi=".VnTime" w:eastAsia="Times New Roman"/>
      <w:sz w:val="28"/>
      <w:szCs w:val="24"/>
      <w:lang w:val="zh-CN" w:eastAsia="zh-CN"/>
    </w:rPr>
  </w:style>
  <w:style w:type="character" w:customStyle="1" w:styleId="50">
    <w:name w:val="fontstyle01"/>
    <w:basedOn w:val="8"/>
    <w:qFormat/>
    <w:uiPriority w:val="0"/>
    <w:rPr>
      <w:rFonts w:hint="default" w:ascii="FnttwdAdvTT5ada87cc" w:hAnsi="FnttwdAdvTT5ada87cc"/>
      <w:color w:val="000000"/>
      <w:sz w:val="56"/>
      <w:szCs w:val="56"/>
    </w:rPr>
  </w:style>
  <w:style w:type="table" w:customStyle="1" w:styleId="51">
    <w:name w:val="_Style 55"/>
    <w:basedOn w:val="19"/>
    <w:uiPriority w:val="0"/>
    <w:tblPr>
      <w:tblCellMar>
        <w:top w:w="0" w:type="dxa"/>
        <w:left w:w="115" w:type="dxa"/>
        <w:bottom w:w="0" w:type="dxa"/>
        <w:right w:w="115" w:type="dxa"/>
      </w:tblCellMar>
    </w:tblPr>
  </w:style>
  <w:style w:type="table" w:customStyle="1" w:styleId="52">
    <w:name w:val="_Style 56"/>
    <w:basedOn w:val="19"/>
    <w:qFormat/>
    <w:uiPriority w:val="0"/>
    <w:tblPr>
      <w:tblCellMar>
        <w:top w:w="0" w:type="dxa"/>
        <w:left w:w="115" w:type="dxa"/>
        <w:bottom w:w="0" w:type="dxa"/>
        <w:right w:w="115" w:type="dxa"/>
      </w:tblCellMar>
    </w:tblPr>
  </w:style>
  <w:style w:type="table" w:customStyle="1" w:styleId="53">
    <w:name w:val="_Style 57"/>
    <w:basedOn w:val="19"/>
    <w:qFormat/>
    <w:uiPriority w:val="0"/>
    <w:tblPr>
      <w:tblCellMar>
        <w:top w:w="0" w:type="dxa"/>
        <w:left w:w="115" w:type="dxa"/>
        <w:bottom w:w="0" w:type="dxa"/>
        <w:right w:w="115" w:type="dxa"/>
      </w:tblCellMar>
    </w:tblPr>
  </w:style>
  <w:style w:type="table" w:customStyle="1" w:styleId="54">
    <w:name w:val="_Style 58"/>
    <w:basedOn w:val="19"/>
    <w:qFormat/>
    <w:uiPriority w:val="0"/>
    <w:tblPr>
      <w:tblCellMar>
        <w:top w:w="100" w:type="dxa"/>
        <w:left w:w="100" w:type="dxa"/>
        <w:bottom w:w="100" w:type="dxa"/>
        <w:right w:w="100" w:type="dxa"/>
      </w:tblCellMar>
    </w:tblPr>
  </w:style>
  <w:style w:type="table" w:customStyle="1" w:styleId="55">
    <w:name w:val="_Style 59"/>
    <w:basedOn w:val="19"/>
    <w:qFormat/>
    <w:uiPriority w:val="0"/>
    <w:tblPr>
      <w:tblCellMar>
        <w:top w:w="100" w:type="dxa"/>
        <w:left w:w="100" w:type="dxa"/>
        <w:bottom w:w="100" w:type="dxa"/>
        <w:right w:w="100" w:type="dxa"/>
      </w:tblCellMar>
    </w:tblPr>
  </w:style>
  <w:style w:type="table" w:customStyle="1" w:styleId="56">
    <w:name w:val="_Style 60"/>
    <w:basedOn w:val="19"/>
    <w:qFormat/>
    <w:uiPriority w:val="0"/>
    <w:tblPr>
      <w:tblCellMar>
        <w:top w:w="100" w:type="dxa"/>
        <w:left w:w="100" w:type="dxa"/>
        <w:bottom w:w="100" w:type="dxa"/>
        <w:right w:w="100" w:type="dxa"/>
      </w:tblCellMar>
    </w:tblPr>
  </w:style>
  <w:style w:type="table" w:customStyle="1" w:styleId="57">
    <w:name w:val="_Style 61"/>
    <w:basedOn w:val="19"/>
    <w:uiPriority w:val="0"/>
    <w:tblPr>
      <w:tblCellMar>
        <w:top w:w="100" w:type="dxa"/>
        <w:left w:w="100" w:type="dxa"/>
        <w:bottom w:w="100" w:type="dxa"/>
        <w:right w:w="100" w:type="dxa"/>
      </w:tblCellMar>
    </w:tblPr>
  </w:style>
  <w:style w:type="table" w:customStyle="1" w:styleId="58">
    <w:name w:val="_Style 62"/>
    <w:basedOn w:val="19"/>
    <w:qFormat/>
    <w:uiPriority w:val="0"/>
    <w:tblPr>
      <w:tblCellMar>
        <w:top w:w="100" w:type="dxa"/>
        <w:left w:w="100" w:type="dxa"/>
        <w:bottom w:w="100" w:type="dxa"/>
        <w:right w:w="100" w:type="dxa"/>
      </w:tblCellMar>
    </w:tblPr>
  </w:style>
  <w:style w:type="table" w:customStyle="1" w:styleId="59">
    <w:name w:val="_Style 63"/>
    <w:basedOn w:val="19"/>
    <w:qFormat/>
    <w:uiPriority w:val="0"/>
    <w:tblPr>
      <w:tblCellMar>
        <w:top w:w="100" w:type="dxa"/>
        <w:left w:w="100" w:type="dxa"/>
        <w:bottom w:w="100" w:type="dxa"/>
        <w:right w:w="100" w:type="dxa"/>
      </w:tblCellMar>
    </w:tblPr>
  </w:style>
  <w:style w:type="table" w:customStyle="1" w:styleId="60">
    <w:name w:val="_Style 64"/>
    <w:basedOn w:val="19"/>
    <w:uiPriority w:val="0"/>
    <w:tblPr>
      <w:tblCellMar>
        <w:top w:w="100" w:type="dxa"/>
        <w:left w:w="100" w:type="dxa"/>
        <w:bottom w:w="100" w:type="dxa"/>
        <w:right w:w="100" w:type="dxa"/>
      </w:tblCellMar>
    </w:tblPr>
  </w:style>
  <w:style w:type="table" w:customStyle="1" w:styleId="61">
    <w:name w:val="_Style 65"/>
    <w:basedOn w:val="19"/>
    <w:qFormat/>
    <w:uiPriority w:val="0"/>
    <w:tblPr>
      <w:tblCellMar>
        <w:top w:w="100" w:type="dxa"/>
        <w:left w:w="100" w:type="dxa"/>
        <w:bottom w:w="100" w:type="dxa"/>
        <w:right w:w="100" w:type="dxa"/>
      </w:tblCellMar>
    </w:tblPr>
  </w:style>
  <w:style w:type="table" w:customStyle="1" w:styleId="62">
    <w:name w:val="_Style 66"/>
    <w:basedOn w:val="19"/>
    <w:uiPriority w:val="0"/>
    <w:tblPr>
      <w:tblCellMar>
        <w:top w:w="15" w:type="dxa"/>
        <w:left w:w="15" w:type="dxa"/>
        <w:bottom w:w="15" w:type="dxa"/>
        <w:right w:w="15" w:type="dxa"/>
      </w:tblCellMar>
    </w:tblPr>
  </w:style>
  <w:style w:type="table" w:customStyle="1" w:styleId="63">
    <w:name w:val="_Style 67"/>
    <w:basedOn w:val="19"/>
    <w:uiPriority w:val="0"/>
    <w:tblPr>
      <w:tblCellMar>
        <w:top w:w="0" w:type="dxa"/>
        <w:left w:w="115" w:type="dxa"/>
        <w:bottom w:w="0" w:type="dxa"/>
        <w:right w:w="115"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jpe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iNEue6LHWPL4ZIncKpDGnGnlWZjw==">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</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otalTime>101</TotalTime>
  <ScaleCrop>false</ScaleCrop>
  <LinksUpToDate>false</LinksUpToDate>
  <Application>WPS Office_11.2.0.11156_F1E327BC-269C-435d-A152-05C5408002CA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2020-08-25T09:56:00Z</dcterms:created>
  <dc:creator>NGUYEN VAN QUYET</dc:creator>
  <cp:lastModifiedBy>38 - Đặng Ngọc Nhân</cp:lastModifiedBy>
  <dcterms:modified xsi:type="dcterms:W3CDTF">2022-06-15T11:28:14Z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93411F079EFC4B70BA666D2559FF3917</vt:lpwstr>
  </property>
</Properties>
</file>